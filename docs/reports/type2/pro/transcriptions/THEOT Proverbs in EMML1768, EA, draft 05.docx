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28F60" w14:textId="024EDA97" w:rsidR="00740D0C" w:rsidRDefault="00740D0C" w:rsidP="00740D0C">
      <w:pPr>
        <w:jc w:val="center"/>
      </w:pPr>
      <w:r w:rsidRPr="000809B2">
        <w:rPr>
          <w:noProof/>
          <w:lang w:val="en-GB"/>
        </w:rPr>
        <w:drawing>
          <wp:inline distT="0" distB="0" distL="0" distR="0" wp14:anchorId="7EB91813" wp14:editId="1DDD9D78">
            <wp:extent cx="1400400" cy="489600"/>
            <wp:effectExtent l="0" t="0" r="0" b="0"/>
            <wp:docPr id="62083731" name="Picture 2" descr="A close 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3731" name="Picture 2" descr="A close up of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00" cy="4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2" w14:textId="2B7B0C11" w:rsidR="00364B6A" w:rsidRPr="00B45AD5" w:rsidRDefault="00DD4D6A">
      <w:pPr>
        <w:jc w:val="center"/>
        <w:rPr>
          <w:rFonts w:ascii="Brill" w:eastAsia="Brill" w:hAnsi="Brill" w:cs="Brill"/>
          <w:i/>
          <w:sz w:val="36"/>
          <w:szCs w:val="36"/>
          <w:lang w:val="de-DE"/>
        </w:rPr>
      </w:pPr>
      <w:r>
        <w:rPr>
          <w:rFonts w:ascii="Brill" w:eastAsia="Brill" w:hAnsi="Brill" w:cs="Brill"/>
          <w:i/>
          <w:sz w:val="36"/>
          <w:szCs w:val="36"/>
          <w:lang w:val="de-DE"/>
        </w:rPr>
        <w:t xml:space="preserve">THEOT </w:t>
      </w:r>
      <w:r w:rsidRPr="00B45AD5">
        <w:rPr>
          <w:rFonts w:ascii="Brill" w:eastAsia="Brill" w:hAnsi="Brill" w:cs="Brill"/>
          <w:i/>
          <w:sz w:val="36"/>
          <w:szCs w:val="36"/>
          <w:lang w:val="de-DE"/>
        </w:rPr>
        <w:t>Proverbs in EMML 1768</w:t>
      </w:r>
    </w:p>
    <w:p w14:paraId="00000005" w14:textId="5285E77B" w:rsidR="00364B6A" w:rsidRPr="00B45AD5" w:rsidRDefault="00000000" w:rsidP="00424445">
      <w:pPr>
        <w:jc w:val="center"/>
        <w:rPr>
          <w:rFonts w:ascii="Brill" w:eastAsia="Brill" w:hAnsi="Brill" w:cs="Brill"/>
          <w:lang w:val="de-DE"/>
        </w:rPr>
      </w:pPr>
      <w:r w:rsidRPr="00B45AD5">
        <w:rPr>
          <w:rFonts w:ascii="Brill" w:eastAsia="Brill" w:hAnsi="Brill" w:cs="Brill"/>
          <w:lang w:val="de-DE"/>
        </w:rPr>
        <w:t>Ff. 220r–231r</w:t>
      </w:r>
      <w:r w:rsidR="00740D0C">
        <w:rPr>
          <w:rFonts w:ascii="Brill" w:eastAsia="Brill" w:hAnsi="Brill" w:cs="Brill"/>
          <w:lang w:val="de-DE"/>
        </w:rPr>
        <w:br/>
      </w:r>
      <w:bookmarkStart w:id="0" w:name="_Hlk182844606"/>
      <w:bookmarkStart w:id="1" w:name="_Hlk182845522"/>
      <w:proofErr w:type="spellStart"/>
      <w:r w:rsidRPr="00B45AD5">
        <w:rPr>
          <w:rFonts w:ascii="Brill" w:eastAsia="Brill" w:hAnsi="Brill" w:cs="Brill"/>
          <w:lang w:val="de-DE"/>
        </w:rPr>
        <w:t>Draft</w:t>
      </w:r>
      <w:proofErr w:type="spellEnd"/>
      <w:r w:rsidRPr="00B45AD5">
        <w:rPr>
          <w:rFonts w:ascii="Brill" w:eastAsia="Brill" w:hAnsi="Brill" w:cs="Brill"/>
          <w:lang w:val="de-DE"/>
        </w:rPr>
        <w:t xml:space="preserve"> 01: </w:t>
      </w:r>
      <w:proofErr w:type="spellStart"/>
      <w:r w:rsidRPr="00B45AD5">
        <w:rPr>
          <w:rFonts w:ascii="Brill" w:eastAsia="Brill" w:hAnsi="Brill" w:cs="Brill"/>
          <w:lang w:val="de-DE"/>
        </w:rPr>
        <w:t>Transkribus</w:t>
      </w:r>
      <w:proofErr w:type="spellEnd"/>
      <w:r w:rsidRPr="00B45AD5">
        <w:rPr>
          <w:rFonts w:ascii="Brill" w:eastAsia="Brill" w:hAnsi="Brill" w:cs="Brill"/>
          <w:lang w:val="de-DE"/>
        </w:rPr>
        <w:t xml:space="preserve">, </w:t>
      </w:r>
      <w:proofErr w:type="spellStart"/>
      <w:r w:rsidRPr="00B45AD5">
        <w:rPr>
          <w:rFonts w:ascii="Brill" w:eastAsia="Brill" w:hAnsi="Brill" w:cs="Brill"/>
          <w:lang w:val="de-DE"/>
        </w:rPr>
        <w:t>Draft</w:t>
      </w:r>
      <w:proofErr w:type="spellEnd"/>
      <w:r w:rsidRPr="00B45AD5">
        <w:rPr>
          <w:rFonts w:ascii="Brill" w:eastAsia="Brill" w:hAnsi="Brill" w:cs="Brill"/>
          <w:lang w:val="de-DE"/>
        </w:rPr>
        <w:t xml:space="preserve"> 02: Steve Delamarter; </w:t>
      </w:r>
      <w:proofErr w:type="spellStart"/>
      <w:r w:rsidRPr="00B45AD5">
        <w:rPr>
          <w:rFonts w:ascii="Brill" w:eastAsia="Brill" w:hAnsi="Brill" w:cs="Brill"/>
          <w:lang w:val="de-DE"/>
        </w:rPr>
        <w:t>Draft</w:t>
      </w:r>
      <w:proofErr w:type="spellEnd"/>
      <w:r w:rsidRPr="00B45AD5">
        <w:rPr>
          <w:rFonts w:ascii="Brill" w:eastAsia="Brill" w:hAnsi="Brill" w:cs="Brill"/>
          <w:lang w:val="de-DE"/>
        </w:rPr>
        <w:t xml:space="preserve"> 03: </w:t>
      </w:r>
      <w:proofErr w:type="spellStart"/>
      <w:r w:rsidRPr="00B45AD5">
        <w:rPr>
          <w:rFonts w:ascii="Brill" w:eastAsia="Brill" w:hAnsi="Brill" w:cs="Brill"/>
          <w:lang w:val="de-DE"/>
        </w:rPr>
        <w:t>Demeke</w:t>
      </w:r>
      <w:proofErr w:type="spellEnd"/>
      <w:r w:rsidRPr="00B45AD5">
        <w:rPr>
          <w:rFonts w:ascii="Brill" w:eastAsia="Brill" w:hAnsi="Brill" w:cs="Brill"/>
          <w:lang w:val="de-DE"/>
        </w:rPr>
        <w:t xml:space="preserve"> Berhane; </w:t>
      </w:r>
      <w:proofErr w:type="spellStart"/>
      <w:r w:rsidRPr="00B45AD5">
        <w:rPr>
          <w:rFonts w:ascii="Brill" w:eastAsia="Brill" w:hAnsi="Brill" w:cs="Brill"/>
          <w:lang w:val="de-DE"/>
        </w:rPr>
        <w:t>Draft</w:t>
      </w:r>
      <w:proofErr w:type="spellEnd"/>
      <w:r w:rsidRPr="00B45AD5">
        <w:rPr>
          <w:rFonts w:ascii="Brill" w:eastAsia="Brill" w:hAnsi="Brill" w:cs="Brill"/>
          <w:lang w:val="de-DE"/>
        </w:rPr>
        <w:t xml:space="preserve"> 04: Steve Delamarter and </w:t>
      </w:r>
      <w:proofErr w:type="spellStart"/>
      <w:r w:rsidRPr="00B45AD5">
        <w:rPr>
          <w:rFonts w:ascii="Brill" w:eastAsia="Brill" w:hAnsi="Brill" w:cs="Brill"/>
          <w:lang w:val="de-DE"/>
        </w:rPr>
        <w:t>Demeke</w:t>
      </w:r>
      <w:proofErr w:type="spellEnd"/>
      <w:r w:rsidRPr="00B45AD5">
        <w:rPr>
          <w:rFonts w:ascii="Brill" w:eastAsia="Brill" w:hAnsi="Brill" w:cs="Brill"/>
          <w:lang w:val="de-DE"/>
        </w:rPr>
        <w:t xml:space="preserve"> Berhane; </w:t>
      </w:r>
      <w:proofErr w:type="spellStart"/>
      <w:r w:rsidRPr="00B45AD5">
        <w:rPr>
          <w:rFonts w:ascii="Brill" w:eastAsia="Brill" w:hAnsi="Brill" w:cs="Brill"/>
          <w:lang w:val="de-DE"/>
        </w:rPr>
        <w:t>Draft</w:t>
      </w:r>
      <w:proofErr w:type="spellEnd"/>
      <w:r w:rsidRPr="00B45AD5">
        <w:rPr>
          <w:rFonts w:ascii="Brill" w:eastAsia="Brill" w:hAnsi="Brill" w:cs="Brill"/>
          <w:lang w:val="de-DE"/>
        </w:rPr>
        <w:t xml:space="preserve"> 05: Ralph Lee</w:t>
      </w:r>
    </w:p>
    <w:p w14:paraId="00000006" w14:textId="4C8DDE39" w:rsidR="00364B6A" w:rsidRPr="005E4DD7" w:rsidRDefault="00000000" w:rsidP="00424445">
      <w:pPr>
        <w:rPr>
          <w:rFonts w:ascii="Brill" w:eastAsia="Brill" w:hAnsi="Brill" w:cs="Brill"/>
        </w:rPr>
      </w:pPr>
      <w:bookmarkStart w:id="2" w:name="_Hlk183025515"/>
      <w:bookmarkEnd w:id="0"/>
      <w:r w:rsidRPr="005E4DD7">
        <w:rPr>
          <w:rFonts w:ascii="Brill" w:eastAsia="Brill" w:hAnsi="Brill" w:cs="Brill"/>
          <w:i/>
        </w:rPr>
        <w:t>Nota Bene</w:t>
      </w:r>
      <w:r w:rsidRPr="005E4DD7">
        <w:rPr>
          <w:rFonts w:ascii="Brill" w:eastAsia="Brill" w:hAnsi="Brill" w:cs="Brill"/>
        </w:rPr>
        <w:t xml:space="preserve">: </w:t>
      </w:r>
      <w:r w:rsidR="005E4DD7">
        <w:rPr>
          <w:rFonts w:ascii="Brill" w:eastAsia="Brill" w:hAnsi="Brill" w:cs="Brill"/>
        </w:rPr>
        <w:t xml:space="preserve">Each paragraph represents a single column of text in the manuscript. Images may be viewed at the </w:t>
      </w:r>
      <w:bookmarkStart w:id="3" w:name="_Hlk183025535"/>
      <w:bookmarkEnd w:id="2"/>
      <w:proofErr w:type="spellStart"/>
      <w:r w:rsidRPr="005E4DD7">
        <w:rPr>
          <w:rFonts w:ascii="Brill" w:eastAsia="Brill" w:hAnsi="Brill" w:cs="Brill"/>
        </w:rPr>
        <w:t>v</w:t>
      </w:r>
      <w:r w:rsidR="00740D0C" w:rsidRPr="005E4DD7">
        <w:rPr>
          <w:rFonts w:ascii="Brill" w:eastAsia="Brill" w:hAnsi="Brill" w:cs="Brill"/>
        </w:rPr>
        <w:t>HMM</w:t>
      </w:r>
      <w:bookmarkEnd w:id="1"/>
      <w:r w:rsidR="00740D0C" w:rsidRPr="005E4DD7">
        <w:rPr>
          <w:rFonts w:ascii="Brill" w:eastAsia="Brill" w:hAnsi="Brill" w:cs="Brill"/>
        </w:rPr>
        <w:t>L</w:t>
      </w:r>
      <w:proofErr w:type="spellEnd"/>
      <w:r w:rsidR="00740D0C" w:rsidRPr="005E4DD7">
        <w:rPr>
          <w:rFonts w:ascii="Brill" w:eastAsia="Brill" w:hAnsi="Brill" w:cs="Brill"/>
        </w:rPr>
        <w:t xml:space="preserve"> </w:t>
      </w:r>
      <w:r w:rsidR="005E4DD7">
        <w:rPr>
          <w:rFonts w:ascii="Brill" w:eastAsia="Brill" w:hAnsi="Brill" w:cs="Brill"/>
        </w:rPr>
        <w:t xml:space="preserve">website </w:t>
      </w:r>
      <w:r w:rsidR="00740D0C" w:rsidRPr="005E4DD7">
        <w:rPr>
          <w:rFonts w:ascii="Brill" w:eastAsia="Brill" w:hAnsi="Brill" w:cs="Brill"/>
        </w:rPr>
        <w:t>at</w:t>
      </w:r>
      <w:bookmarkEnd w:id="3"/>
      <w:r w:rsidR="00740D0C" w:rsidRPr="005E4DD7">
        <w:rPr>
          <w:rFonts w:ascii="Brill" w:eastAsia="Brill" w:hAnsi="Brill" w:cs="Brill"/>
        </w:rPr>
        <w:t xml:space="preserve"> </w:t>
      </w:r>
      <w:hyperlink r:id="rId8" w:history="1">
        <w:r w:rsidR="00740D0C" w:rsidRPr="005E4DD7">
          <w:rPr>
            <w:rStyle w:val="Hyperlink"/>
            <w:rFonts w:ascii="Brill" w:eastAsia="Brill" w:hAnsi="Brill" w:cs="Brill"/>
          </w:rPr>
          <w:t>https://w3id.org/vhmml/readingRoom/view/832792</w:t>
        </w:r>
      </w:hyperlink>
      <w:r w:rsidR="00740D0C" w:rsidRPr="005E4DD7">
        <w:rPr>
          <w:rFonts w:ascii="Brill" w:eastAsia="Brill" w:hAnsi="Brill" w:cs="Brill"/>
        </w:rPr>
        <w:t xml:space="preserve"> </w:t>
      </w:r>
    </w:p>
    <w:p w14:paraId="00000008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220r</w:t>
      </w:r>
    </w:p>
    <w:p w14:paraId="00000009" w14:textId="69386F2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ምስልያተ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ስሎሞን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ዳዊት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ዘንጉሠ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ለእስራኤል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ወተግሣጽ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አእምሩ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ወተወከፉ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ተመይጦ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አእምሩ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አማን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ወፍትሐ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ለአርተዖ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የሀቦሙ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ለየዋሃን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ለሕፃናተ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ወሬዛ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ተዐውቆ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ስምዐ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ይትዌሰከ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የአምራ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ዘኀደፍ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አጥረየ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ወስዉረ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ወቅጽበት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ቀዳሚሃ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ፈሪሃ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ወአእምሮሰ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ዘይትጌበራ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ፈሪሃ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ቀዳሜ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ተዐውቆ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ይሜንኑ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ሕገገ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አቡከ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ወኢትትሀከይ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ወአክሊለ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ወባዝግና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ለክሰድከ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ኢያስሕቱከ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ወኢትፍቅድ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እመአስተብቍዑከ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ይብሉ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ተሰተፍ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ንድፍን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በመፃ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ነኅጦ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ገሀነም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ሕያዎ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ወንስዐር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ዝከሮ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ወጥሪቶ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ናስተጋብእ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ወንምላእ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አብያቲነ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በርበሮ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ወእንተኒ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ወአሐዱ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ቍናማተ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ይኩነነ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ለኵልነ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ወመስንቅቄ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ትኩነነ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ኢትሖር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አግኅሥ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እገሪከ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እምአሰሮሙ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ዘይረቡ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መሥገርተ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ለአዕዋፍ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እሙንቱ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ይለምዱ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ይዘግቡ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ወድቀቶሙ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ዝፍናው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ይፈጽሙ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ኀጣወአ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በፍናው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ሰብሕዋ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ወበመራኅብት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ገሃደ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አምጽኡ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አርእስተ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ጥቅም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ትሰከብ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አንቀጾሙ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ለኃያላን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ትፀመድ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አንቀጸ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ጥቡዐ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የዋሃን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ኢይትኃፈሩ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ወአብዳንሰ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ፈታውያነ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ፅእሉት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0A" w14:textId="16134C7E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እሙንቱ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ስሱዓነ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ከዊኖ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መ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በልኡ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ወርሱሐነ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ኮኑ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ይዘልፍዎሙ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ናሁ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እነግረክሙ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እስትንፋሰ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ወአሜህረክሙ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ጸዊዕኩ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ወኢያውሣእክሙኒ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ወአብ</w:t>
      </w:r>
      <w:proofErr w:type="spellEnd"/>
      <w:r w:rsidRPr="00724312">
        <w:rPr>
          <w:rFonts w:ascii="Abyssinica SIL" w:eastAsia="Abyssinica SIL" w:hAnsi="Abyssinica SIL" w:cs="Abyssinica SIL"/>
        </w:rPr>
        <w:t>[ሉ]</w:t>
      </w:r>
      <w:proofErr w:type="spellStart"/>
      <w:r w:rsidRPr="00724312">
        <w:rPr>
          <w:rFonts w:ascii="Abyssinica SIL" w:eastAsia="Abyssinica SIL" w:hAnsi="Abyssinica SIL" w:cs="Abyssinica SIL"/>
        </w:rPr>
        <w:t>ኅኩ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ወኢሰጠውክሙኒ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ወምኑነ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ረሰይክሙ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ትእዛዛትየ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ወዘለፉየኒ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ኢነጸርከሙ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ወአነሂኬ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በሐጕልክሙ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ይመጽአክሙ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ተሰርዎ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ይበጽሐከሙ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ወሙስናሂ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ለአስግሮ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ይመጽአክሙ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ምንዳቤ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ወተፄውዎ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ትጼውዑኒ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ወአነሂ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ኢይሰምዐክሙ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የኃሡኒ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ወኢይረክቡኒ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ጸልእዋ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ኢይፈቅዱ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ወኢፈቀዱ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ይነጽሩ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ወያስተራኵሱ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ዘለፋ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እንከሰኬ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ይብልዑ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ወበዘዚአሆሙ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ይጸግቡ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እምእንተ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ገፍዑ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ደቂቀ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ይትቀተሉ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ወሐተታሆሙ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ለረሰዓ</w:t>
      </w:r>
      <w:proofErr w:type="spellEnd"/>
      <w:r w:rsidRPr="00724312">
        <w:rPr>
          <w:rFonts w:ascii="Abyssinica SIL" w:eastAsia="Abyssinica SIL" w:hAnsi="Abyssinica SIL" w:cs="Abyssinica SIL"/>
        </w:rPr>
        <w:t xml:space="preserve"> ን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ትቀትሎሙ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ኪያየ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ይስምዕ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በተስፋ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ወየዓርፍ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ደንጋፄ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ወእምኵሉ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ወልደየ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ተወከፍከ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ወአባእኮ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ላዕሌከ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እዝንከ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ወተሀባ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መታቀርባ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ወእመኒ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ጸዋዕካ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ወሀብከ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ወለለብዎ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ኃሠሥከ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ኃሠሥኪ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መድፍን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ፈተንከ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አሜሃ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ፈሪህ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ወጠይቆ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ትረከብ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ገጹ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ወይዘግብ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መድኃኒተ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ወያቀውማ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ለፍኖቶሙ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ይዕቀብ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ይፈርህዎ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ኢሜሄ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ፍትሐ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ወታረትዕ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መንኰራኵረ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መጽአት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ኮነት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ተዐቅበከ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</w:p>
    <w:p w14:paraId="0000000B" w14:textId="19B40B1D" w:rsidR="00364B6A" w:rsidRPr="00724312" w:rsidRDefault="001E35B8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lastRenderedPageBreak/>
        <w:t>f</w:t>
      </w:r>
      <w:r w:rsidR="00000000" w:rsidRPr="00724312">
        <w:rPr>
          <w:rFonts w:ascii="Abyssinica SIL" w:eastAsia="Abyssinica SIL" w:hAnsi="Abyssinica SIL" w:cs="Abyssinica SIL"/>
        </w:rPr>
        <w:t>. 220v</w:t>
      </w:r>
    </w:p>
    <w:p w14:paraId="0000000C" w14:textId="0DBA072C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ታድኅንከ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ዘኢይነብብ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ህልወ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ወይቤሎሙ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የኃድጉ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ይሖሩ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ጽልመት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ይትፌሥሑ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ይትሓሠዩ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በሚጠተ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መብእስ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ወዴገን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መንኰራኵሮሙ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ያርሕቁከ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ኢይርከብከ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ታኃድግ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ትምህርተ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በውርዙት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ወሥርዓተ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ዘእምእግዚአብሔር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ተረስዐት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አንበረት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ሲኦል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አርትዐት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መንኰራኵራ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የኀውሩ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ኢይትመየጡ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ወኢይረከቡ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ወኢይትረከቡ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በዐመታ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ሐይወ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ወሶበሰ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የሐውሩ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እምረከቡ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ልሙጸ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ኄራነ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ይነብሩ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የዋሃነ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ይተርፉ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ዲቤሃ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ራትዓን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ይነብርዋ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ይተርፉ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ውስቴታ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ይሤረዋ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ወዐማፂያንሰ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ይሰደዱ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እምውስቴታ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ኢትርስዕ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ወቃለትየ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ይዕቀብ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ኑኅ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መዋዕል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ወዐመተ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ወሰላመ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ይዌስከከ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ምጽዋተ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ወሃይማኖተ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ኢይርሕቀከ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ዕንቆ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ክሳድከ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ወትረከብ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ሐሊ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ሀሉ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ተወኪለከ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ወበጥበብከ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ኢትትዐበይ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አክብራ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ትርታዕ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ኢትኩን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ፍርሆ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ለእግዚኣብሔር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ወተጋኃሥ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ሶቤሃ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ለሥጋከ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ወሥራየ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ለአዕጽምቲከ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ወአከብሮ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ጥሪተከ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ይስፍፍ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መዛግብቲከ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ስርናየ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ወወይን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መኃብብቲከ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ይስፍፍ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ኢትትአንተል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ወኢትድከም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በኀቤሁ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በተዛልፎ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</w:t>
      </w:r>
      <w:proofErr w:type="spellEnd"/>
    </w:p>
    <w:p w14:paraId="0000000D" w14:textId="2FADF279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2) ር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ይጌሥጽ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ወይቅሥፍ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ዘይትዌከፍ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ብፁዕ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ዘይረከባ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መዋቴ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ዘአእመረ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ኪያሃ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ተገብሮ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እምዘወርቅ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መዛግብተ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ክብርት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እምዕንቍ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ሤጡ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ኢይትቃወማ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ምንትኒ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ሠናይት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ይቀርብዋ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መጠና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ኑኀ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መዋዕል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ወዓመተ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የማና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ፀጋማ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ወክብር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እምአፉሃ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ሕጋ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ወምጽዋት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በአፉሃ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ትለብስ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ፍናዊሃ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አሰራ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ዘበሰላም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ዕፀ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ይትመረጐዝዋ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ይትአመኑ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ፅኑዕ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ሳረራ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ወአስተዳለወ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ሰማያተ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ወበተዐውቆ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ቀላያት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ነቅዑ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ወደመናትኒ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ውኅዙ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ጠላተ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ኢትትሀየይ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ምከርየ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ወሕሊናየ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ትሕዮ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ወሞገሰ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ክሳድከ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ለሥጋከ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ወሥራየ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ለአዕጽምተ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ትሐር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በሰላም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ወእገሪከሂ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ኢይትዐቀፋ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ኢትፍራህ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ወእመሂ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ሰከብከ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ሐዋዘ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ኢትፍራህ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ዘመጽአ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እግሰአብሔር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ወያቀውም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እገሪከ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ኢታንቀልቅል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ወኢትሀየይ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ገቢረ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ለፅኑስ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ቦ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እዴከ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ርድአ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ወኢትበል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ሖር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ወግባእ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ጌሠመ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እሁበከ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ትክል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ገቢረ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ኢታአምር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ዘትወልድ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ሰኒታ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ኢተሐሊ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ዘየኀድር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ወይትዌከል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ወኢትፍቅድ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ተጸልኦ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ላዕሌከ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ኢታጥሪ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ዝጓጓ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ወኢትቅናእ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ለፍናዊሆሙ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Pr="00724312">
        <w:rPr>
          <w:rFonts w:ascii="Abyssinica SIL" w:eastAsia="Abyssinica SIL" w:hAnsi="Abyssinica SIL" w:cs="Abyssinica SIL"/>
        </w:rPr>
        <w:t>፨=</w:t>
      </w:r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ኢትኅበር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መርገመ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እግዚአ</w:t>
      </w:r>
      <w:proofErr w:type="spellEnd"/>
    </w:p>
    <w:p w14:paraId="0000000E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221r</w:t>
      </w:r>
    </w:p>
    <w:p w14:paraId="0000000F" w14:textId="02F0A430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አዕጸደ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በረከተ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ለዕቡያን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ይትቃወሞሙ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ለትሑታን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ይወርሱ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አዕበዩ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ኃሰረ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ስምዑ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ወአጽምኡ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እጼግወክሙ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ሕገ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ኢትኅድጉ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ኮንኩ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አነሂ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ሰማዔ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ወእትፈቀር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ይብሉ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ወይሜህሩኒ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ዕቀብ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ትእዛዛተ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ወኢትርሰዕ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ወኢትትሀየይ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ንባበ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ኢትኅድጋ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ወትትወከፈከ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አፍቅራ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ወተዐቅበከ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ኡዳ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ወታሌዕለከ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አከብራ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ወተሐቅፈከ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ተሀብከ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አክሊለ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ወበአክሊለ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ተድላ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ተዐቅበከ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ወተወከፍ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ወይበዝኅ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ዐመተ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እሜህረከ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ወአጸንዓከ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መንኰራኵር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ኢይትዐጸው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አሰርከ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ሮጽከ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ኢትደክም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ተወከፍ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ወኢትኅድግ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ዕቀብ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ለሕይወትከ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ኢትኪድ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ወኢትቅናእ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ግዕዙ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ኢትመጻእ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ህየ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ተገሐሥ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ወተመየጥ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ኢይነውሙ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ተመሥጠ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ንዋም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ወኢይነውሙ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ይበልዑ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መብልዐ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ወወይነ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ይሰክሩ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ብርሃን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ይበርሁ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የሐውሩ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ወያበርሁ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ያበርህ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ወያረትዕ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ጽልመት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ወኢያእምሩ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ይትዐቀፉ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ነጽር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ያጽምእ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እዝነከ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ኢይንጽፍ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ዐዘቃቲከ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ዕቀቦን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ይረክብዎን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ዘሥጋ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ወዕቀ</w:t>
      </w:r>
      <w:proofErr w:type="spellEnd"/>
      <w:r w:rsidRPr="00724312">
        <w:rPr>
          <w:rFonts w:ascii="Abyssinica SIL" w:eastAsia="Abyssinica SIL" w:hAnsi="Abyssinica SIL" w:cs="Abyssinica SIL"/>
        </w:rPr>
        <w:t>[ብ]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እምዝንቱ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አርሕቅ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10" w14:textId="41262E1C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አኑኅ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አርሕቆ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አዕይቲከ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ይርአያ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ወቀራንብቲከ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ይቅጽባ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ርቱዐ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ወንኰራኵረ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ለእገሪከ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ወፍናዊከ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ኢትትገሐሥ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ኢለየማን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ወኢለፀጋም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አግሕሥ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እገሪከ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ዘየማን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ጠዋያት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እማንቱ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እምፀጋም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ይቱዐ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መንኰራኵርከ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ወሑረትከ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በሰላም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ያሤኒ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ነጽር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ንባበ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አጽምእ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እዝነከ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ትዕቀብ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እምከናፍርየ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ዘእኤዝዘከ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ኢትነጽር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ይውሕዝ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ለጊዜሁ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ታምዐርዕሮ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ለጕርዔከ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ወእምድኅሬሁ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ዘይመርር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እምሐሞት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ትረክብ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ወስሑል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እመጥባሕት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ዘክልኤ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ወለእበድ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እገሪሃ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ያወርድ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ያጠርይዋ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ሲኦል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ወአሰራ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ኢይትኀወስ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ኢይቀርብ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ወእቡስ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መንኰራኵራ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ዘይዐወቅ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ይእዜኒ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ስምዐኒ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ወምኑነ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ኢትረሲ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ርሑቅ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ወኢትቅረብ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ኆኅተ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ኢትወስክ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ለባዕድ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ወንብረትከ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ምሕረት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ኢይጽገቡ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ኀይለከ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ወጻማ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ባዕድ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ወትኔስሕ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ድኅረ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ጸላእኩ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ትምህርተ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ወእምተግሣ</w:t>
      </w:r>
      <w:proofErr w:type="spellEnd"/>
      <w:r w:rsidRPr="00724312">
        <w:rPr>
          <w:rFonts w:ascii="Abyssinica SIL" w:eastAsia="Abyssinica SIL" w:hAnsi="Abyssinica SIL" w:cs="Abyssinica SIL"/>
        </w:rPr>
        <w:t>(ታ)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ተግሕሠ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እዝነከ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ወኢሰማዕኩ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ዘይጌሥጹኒ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ወይሜህሩኒ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ወኢያጽማእኩ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እዝንየ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ንስቲተ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ኮንኩ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ማእከለ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ወእንግልጋ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ስተይ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እምቅሡተከ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ወእምነቅዐ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ዐዛቃቲከ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ወየሐዝ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እምዐዘቃቲከ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መራኅብቲከ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ይሖር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ማያቲከ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ወይኩንከ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ለባሕቲትከ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ዘይነሥኣከ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ዐዘቃተ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ይኩንከ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ብ</w:t>
      </w:r>
    </w:p>
    <w:p w14:paraId="00000011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221v</w:t>
      </w:r>
    </w:p>
    <w:p w14:paraId="00000012" w14:textId="2E327C2A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እሲተከ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ፍቅረ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ሀየል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ወዕዋል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ይትናገርከ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እንቲአከ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ትኩንከ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በዛቲ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ትትናገር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ኵልያቲከ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ኢተሀሉ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ወኢታውትር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እንቲአከ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መንኰራኵሪሁ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ያስተኃይጽ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ያሤግር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በኀበለ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ይትአሰር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ዝንቱ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እምብዝኃ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ደገድፈ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ወተኃጕለ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እበድ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ተሐበይከ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እዴከ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ለዕደው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መሥገርት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ወየሐጕል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እኤዝዘከ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ወኄረ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መጻእከ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፤ </w:t>
      </w:r>
      <w:proofErr w:type="spellStart"/>
      <w:r w:rsidRPr="00724312">
        <w:rPr>
          <w:rFonts w:ascii="Abyssinica SIL" w:eastAsia="Abyssinica SIL" w:hAnsi="Abyssinica SIL" w:cs="Abyssinica SIL"/>
        </w:rPr>
        <w:t>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ወወሐከ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ለዐርከከ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ዘተሐበይከ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ወኢተሀቦን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ንዋመ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ለአዕይንቲከ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ወኢታደቅስ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ቀራንብቲከ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ወይጠል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እመሥገርት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ዖፍ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እምጸንፈርት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ተመየጥ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ቀምህ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ወቅናእ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ያስተዳሉ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በሐጋይ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ሲሳዮ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ወያስተጋብእ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ይትጌበር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ወሖር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መስተገብርት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ወተገብሮታ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ጻማሃ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ነገሥት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ይነሥኡ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ትትፈቀድ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ወከብርት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ወበኀይለ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ፅብስት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አክብሮ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አስተርአየት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ትሰከብ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ማእዜ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እምንዋም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ትነቅህ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ሕቀ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ወሕቀ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ሕቀ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ትነቅህ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ወሕቀ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ታስተጋብእደዊከ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እንግድዓከ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ይመጽአከ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ሐዋርያ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ንዴት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ወተፅናስ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ረዋጺ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ኢኮንከ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ይመጽአከ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ነቅዕ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ማእረርከ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ወንዴትሰ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ረዋጺ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ለሊሁ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ወዓማፂ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ዘኢኮና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ወይቀጽብ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13" w14:textId="2E78EFCA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በፀይን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ወይኤምር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ወይሜህር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በቅጽበተ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አጸብዕ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ወዕሉት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ትሔሊ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ዘከመዝ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በእንቲአሁ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ሕጕለቱ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ዝብጠተ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ወቅጥቃጤ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ዘኢይሐዩ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ወይትቀጠቀጥ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ርኵስ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ዐይነ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ጸአሊ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ዓማፂ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እድው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ዘይክዑ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ይትወላወሉ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ለገቢረ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ይነድድ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ስምዐ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ወይፌኑ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ጋእዘ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ማእከለ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አኃው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ዕቀብ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ሕገገ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አቡከ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ወኢትትሀየይ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ወጠብልሎ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ክሳድከ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ወሶበሂ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ንሥኣ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ወሶበሂ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ተዐቅበከ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ወሶበሂ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ትትነሣእ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ትትናገረከ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ማኅቶተ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ወብርሃን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ትግሣጽ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ወትምህርት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ትዕቀብከ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እምብእሲተ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ወእምውዴተ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ኢይማእከ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ፍትወት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ወኢትሠገር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በአዕይንቲከ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ወትትመየጥ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በቀራንብቲከ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ክብራ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ለዘማ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አሐቲ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ሕብስት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ወብእሲትሰ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[እ]</w:t>
      </w:r>
      <w:proofErr w:type="spellStart"/>
      <w:r w:rsidRPr="00724312">
        <w:rPr>
          <w:rFonts w:ascii="Abyssinica SIL" w:eastAsia="Abyssinica SIL" w:hAnsi="Abyssinica SIL" w:cs="Abyssinica SIL"/>
        </w:rPr>
        <w:t>ደው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ክቡራት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ተሤግር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ሙነ</w:t>
      </w:r>
      <w:proofErr w:type="spellEnd"/>
      <w:r w:rsidR="002042E4" w:rsidRPr="00724312">
        <w:rPr>
          <w:rFonts w:ascii="Abyssinica SIL" w:eastAsia="Abyssinica SIL" w:hAnsi="Abyssinica SIL" w:cs="Abyssinica SIL"/>
        </w:rPr>
        <w:t>[.]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እሳት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ሕፅኑ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ወአልባሲሁ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ኢይውዒ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እሳት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ወእገሪሁ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ኢይውዒ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ዘይበውእ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ኢይነጽሕ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ዘይለከፋ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አመተአዘዘ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ይሰርቅ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ያጽግብ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ርኅብተ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ወእመተእኅዘ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[ዘ]</w:t>
      </w:r>
      <w:proofErr w:type="spellStart"/>
      <w:r w:rsidRPr="00724312">
        <w:rPr>
          <w:rFonts w:ascii="Abyssinica SIL" w:eastAsia="Abyssinica SIL" w:hAnsi="Abyssinica SIL" w:cs="Abyssinica SIL"/>
        </w:rPr>
        <w:t>ይፈዲ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ምስብዒተ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ጥሪቶ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ወማሐዝሰ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በንዴተ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ይትጌበር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ሕማመ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ወኀሣረ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ይጼውዕ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ወፅእለቱ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ኢይደመስስ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ምሉእ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ቅንአት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ወኢይምሕር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ኵ[</w:t>
      </w:r>
      <w:proofErr w:type="spellStart"/>
      <w:r w:rsidRPr="00724312">
        <w:rPr>
          <w:rFonts w:ascii="Abyssinica SIL" w:eastAsia="Abyssinica SIL" w:hAnsi="Abyssinica SIL" w:cs="Abyssinica SIL"/>
        </w:rPr>
        <w:t>ነኔ</w:t>
      </w:r>
      <w:proofErr w:type="spellEnd"/>
      <w:r w:rsidRPr="00724312">
        <w:rPr>
          <w:rFonts w:ascii="Abyssinica SIL" w:eastAsia="Abyssinica SIL" w:hAnsi="Abyssinica SIL" w:cs="Abyssinica SIL"/>
        </w:rPr>
        <w:t>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ወኢይዌልጥ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በምንትኒ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</w:t>
      </w:r>
      <w:proofErr w:type="spellEnd"/>
    </w:p>
    <w:p w14:paraId="00000014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222r</w:t>
      </w:r>
    </w:p>
    <w:p w14:paraId="00000015" w14:textId="4C6DABE3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ይትዓረቅ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ዕቀ</w:t>
      </w:r>
      <w:proofErr w:type="spellEnd"/>
      <w:r w:rsidRPr="00724312">
        <w:rPr>
          <w:rFonts w:ascii="Abyssinica SIL" w:eastAsia="Abyssinica SIL" w:hAnsi="Abyssinica SIL" w:cs="Abyssinica SIL"/>
        </w:rPr>
        <w:t>[ብ]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ወትእዛዘ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ኀቤከ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አከብሮ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ወትጸንዕ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ወዘእንቤሌሁ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ኢትፍራህ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በዕደ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ዕቀብ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ትእዛዛተ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ወተሐዩ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ወንበበ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ወደዮ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አጻብዒከ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ወጸሐፎ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ርኅበ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በላ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ሀገሪትከ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ረስያ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ትዕቀብከ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ዘርቀ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አምጽአት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እመስኮተ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መራሕብት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ትኔጽር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ወዘርእየት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ወሬዛ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ማእዘንተ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ወይትናገር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በጽልመተ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ጽማዌ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ወጽመተ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ሌሊት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ትዳደቆ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ትርሲተ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ዝሙት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ትሬሲ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ትሥርር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ውርዙት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ሥርርት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ወምርዕት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ቤታኒ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ወየዓርፍ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እገሪሃ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ኅዳጠ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ለፍአ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ታንጎጉ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መራኅብተ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መአዝንት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ትጻናሕ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ወአኀዘቶ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ወሰዐመቶ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ኀፍረት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ትብሎ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በገጽ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መሥዋዕተ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ሰላምየ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ዮም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ብፅዓትየ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ወፃእኩ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እትቀበልከ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ረከብኩከ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በቀጠንት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ገለድኩ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ምስካብየ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ዘርቤታተ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ነጻፍኩ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ዘእምግብጽ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ወነስነስኩ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ምስካብየ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መጸርየ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ወቤትየኒ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በቀናሞን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ናስተሐውዝ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በስዒም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ነግህ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ወናንገር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በተፋቅሮ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ኢሀሎ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ሖረ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ርሑቀ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ዕቍረ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ነሢአ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እዴሁ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ወበመዋዕል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ወአስሐተቶ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ወበመሥገርተ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ሰሐበቶ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ወተለዋ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ደኒኖ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ላህም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ለተጠብሖ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ለተአስሮ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ሀየል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ዘተነድፈ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ወተሀይጰ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ከ</w:t>
      </w:r>
    </w:p>
    <w:p w14:paraId="00000016" w14:textId="77777777" w:rsidR="00364B6A" w:rsidRPr="00724312" w:rsidRDefault="00364B6A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</w:p>
    <w:p w14:paraId="00000017" w14:textId="3E2B326E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ብዶ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ይጓጕእ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ዖፍ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ለመሥገርት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ይረውጽ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ይእዜኒ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ስምዓኒ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ወነጽር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ኢይትመየጥ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ወኢትስሐት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ወብዙኀ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አቍሲላ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አስሐተት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ኆልቈ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ቀተለት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ሲኦል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ይወርዱ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መዛግብቲሁ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ወአንተሰ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ስብክ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ታውሥአከ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ነዋኅት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ወማእከለ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ቆመት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አናቅጺሆሙ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ለኃያላን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ትፃናሕ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ትሴባሕ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ኪያክሙኪ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አስተበቍዕ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ወእነግር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ለውሉደ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አእምሩ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የዋሃን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ተጠብቦ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ስሙዑኒ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መፍትወ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እምከናፍርየ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ርትዐ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ጕርዔየ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በቅድሜየ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ውስቴቶሙ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ጠዋየ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ወማዕቅፈ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ቅድሜሆሙ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ተአምሩ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ወርቱዕ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ይረከቡ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ልቡና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ንሥኡ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ትእምርተ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ፍቱን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ወተወከፉ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ተዐውቆ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እምዕንቍ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ሤጡ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ኢመጠና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አሕደርኩ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ጸዋዕኩ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ፈራሄ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እግዚኣብሔር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ጻእለ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ወትዕቢተ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ጸላእኩ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መጣውየ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ሊተ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ወዕዘዝ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ሊተ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ወሊተ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ይነግሡ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ወኅያላን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ይጽሕፉ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ዐቢያነ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ይከብሩ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ወመኳንንት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ይእኅዙ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ምከረ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ያፈቅሩኒ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ኪያየ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የኃሡ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ይረከቡ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ወክብር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ኀቤየ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ወጥሪት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ኪያየ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ኃሪይ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ወእምዕንቍ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ክቡር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አንሶሱ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ወማእከለ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አሰረ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እትመየጥ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እክፍሎሙ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</w:t>
      </w:r>
      <w:proofErr w:type="spellEnd"/>
    </w:p>
    <w:p w14:paraId="00000018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222v</w:t>
      </w:r>
    </w:p>
    <w:p w14:paraId="00000019" w14:textId="79A612C5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1) ለ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ያአምሩኒ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ጥሪተ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ወመዛግብቲሆሙ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ነገኩክሙ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ጸብሐት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እዜከር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ዘእምዓለም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ኀልቈ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ፈጠረኒ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ቀዳሜ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ለምግባሩ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ሰረረኒ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ይግበር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ቀላያተ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ይግበር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ይፃእንቅዕተ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አድባር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ይጠአጣእ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ወእምቅድመ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አውግር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ወለደኒ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በሐውርተ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ወአጽናፈ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ዘይትኀደር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እምሰማይ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ያስተዳሉ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ሀሎከኑ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መንበረ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ነፋሳት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ዘመልዕልተ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ደመና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ያጸንዕ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አንብሮ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አንቅዕተ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ያነብር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ለባሕር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ዐቅመ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ወማያተ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ወጽኑዐ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መሰረታተ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ሀሎኩ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አስተዋድድ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ጸብሐት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እትሐሠይ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በገጹ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ዓለመ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ፈጺሞ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ወይትሐሠይ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በደቂቀ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እጓለ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እማሕያው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ይእዜኒ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ስምዐኒ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ወብፁዓን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የዐቅቡ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ስምዑ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ወጥበቡ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ወኢትትፈጸም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ለብፁዕ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ዘይሰምዐኒ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ዘፍኖትየ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ዘይተግህ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አናቅጸ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ጸብሐት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ራግዚተ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ሙበእየ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ወይዴሉ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ፈቃዱ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ላዕሌየ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ይኤብሱ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ይጌግዩ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ሐነጸት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ወአቀመት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አዕማደ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ዘብሕት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ዘዚአሃ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ጥብሐ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ቶስሐት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ስያሐ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ዘዚኣሃ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ወአስተዳለወት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ዘዚአሃ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ወፈነወት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ዘዚአሃ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አግብርተ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ትጼውዕ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በነዋኅ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ስብከት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ስያሐ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ይትገሕስ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ኀቤየ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ወእለሂ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የኀጽጾሙ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ብልዑ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ኅብስትየ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ሰተዩ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ዘቀዳሕኩ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ወኅድግዋ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ለእበድ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ወሕየወ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ወሕሱ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ተሀልዉ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ወአርትዑ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ወጠይቆ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ዘይሜህሮሙ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ሎ</w:t>
      </w:r>
    </w:p>
    <w:p w14:paraId="0000001A" w14:textId="0BD885C0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2) ቱ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ወዘይንጌሥጾ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ኢትዝፎሙ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ኢይጽልኡከ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ዝልፎ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ወያፈቅረከ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ትዘልፎ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ይጸልአከ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ሀቦ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ምክንያተ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ወያፈደፍድ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ወይዌስከ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ተወክፎ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ቀዳሚሃ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ፈሪሃ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ወምክረ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ቅዱሳን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ሥርዓት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ተኀዩ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ወይዌስከከ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ዓመታተ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ወለቢጽከ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ኮንከ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ለባሕቲትከ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ትቀድሕ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ወዘያስተ</w:t>
      </w:r>
      <w:proofErr w:type="spellEnd"/>
      <w:r w:rsidR="002042E4" w:rsidRPr="00724312">
        <w:rPr>
          <w:rFonts w:ascii="Abyssinica SIL" w:eastAsia="Abyssinica SIL" w:hAnsi="Abyssinica SIL" w:cs="Abyssinica SIL"/>
        </w:rPr>
        <w:t>[.]</w:t>
      </w:r>
      <w:proofErr w:type="spellStart"/>
      <w:r w:rsidRPr="00724312">
        <w:rPr>
          <w:rFonts w:ascii="Abyssinica SIL" w:eastAsia="Abyssinica SIL" w:hAnsi="Abyssinica SIL" w:cs="Abyssinica SIL"/>
        </w:rPr>
        <w:t>ተሉ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ነፍሳት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ይዴግን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ዖፈ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ወኅደገ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ዐጸደ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ወመንኰራኵረ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ረስዐ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በድወ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ገዳም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ስርዕት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ለጽምእ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ወያስተጋብእ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በእደዊሁ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ዘኢይፈሪ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ወመግዝእተ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ፅንስተ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ኅብስተ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ኢታአምር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ወአበረት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አንቀጸ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መንበራ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ገሃደ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መርሕበ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ወትዌውዕ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ኅላፊተ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ያረትዑ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ውምውስቴትክሙ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ይቀርብ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ኀቤሃ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ወለዘየሐጽጽ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ኤዝዝ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ኅብስተ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ኅቡአስተ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ሐወዝክሙ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ግስሱ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ወማየ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መዓርዒረ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ወውእቱሰ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በኀቤሃ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ይትኀጐሉ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ወመጸንፈርቱ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ሲኦል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ይትሬከብ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ወባሕቱ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ቅንጽ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ወኢትጐንዲ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መካኑ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ወኢታውትር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ዐይነከ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ኀቤሃ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ትትዐደው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ወተዐደው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ፈለገ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ወኢማየ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ረሐቅ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ወእምዐዘቃተ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ኢትስተይ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ትሕየው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ወይትዌሰከከ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ዐመተ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ያስተፌሥሕ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ወኢይበቍዕ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መዛግብት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ለኃጥአን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ወጽድቅሰ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1B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223r</w:t>
      </w:r>
    </w:p>
    <w:p w14:paraId="0000001C" w14:textId="210A3BAE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እሞት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ኢያስተፄንስ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ሕይወተ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የአትት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ተፅናስ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ያቴሕት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ምሁር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ይሬሲ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ድኅነ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እመርቄ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ነሣኤ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ዐምድ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በረከተ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ይፈጽም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ለሕግብተ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ዝክረ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ውዳሴ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ይጠፍእ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ይትዌከፍ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ወዘኢይትዔገስ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በከናፍሪሂሁ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በማዕቅፍ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በየውሀቱ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እሙነ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የሀውከ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ይትከሠት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ዘይትቃጸብ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ሐዘነ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ይዘልፍ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ገሀደ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ሰላመ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ነቅዐ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ይከድኖ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ኢይትጋአዙ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ይከድኖሙ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ዘእምከናፍሪሁ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በበትር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ይዘብጥ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ጠቢባን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የሐብኡ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አፍጕጉእ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ይቀርብ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ለቅጥቃጤ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ጥሪቶሙ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ለአብዕልት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ቅጥቃጤሆሙ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ንዴት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ግብረ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ተግሣጽ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ዘኢይዘልፍ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ይስሕት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ይከድን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ያወጽኡ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ጽእለተ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እሙንቱ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ኢትመስጥ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ወዘይምሐከሰ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ክናፍሪሁ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ርሱን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የሐጽጽ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ነዋኅ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ወአብዳንሰ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በንዴት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ይመውቱ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በረከተ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ይእ</w:t>
      </w:r>
      <w:proofErr w:type="spellEnd"/>
    </w:p>
    <w:p w14:paraId="0000001D" w14:textId="03540C42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2) ቲ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ሐዘነ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በሠሐቁ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ወጥበቡ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ትውልደ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ይትመየጥ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ፍትወቱ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ሥምረተ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በኅልፈተ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ዐውሎ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ወጻድቅሰ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ተግሒሦ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ቆዕ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ለስነን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ወጢስ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ለዐይን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አጥረይዋ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ፈሪሀ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ይዌስከ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ወዓመተ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ይውኅድ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ትጐነዲ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ትፍሥሕት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ወተስፋሆሙ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ሰ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ትትሐንጐል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ፈሪሀ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ወቅጥቃጤ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እገብሩ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ጻድቅሰ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ኢይኤብስ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ኢየኀድሩ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ይነብብ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ዓማፂ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ይውሕዝ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ይትከላእ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መዳልወ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ወመዳልወ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ፅእለት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ህየ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ኀሰር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ይትሜሃር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ወተፍጻሜ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ይመርሖሙ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ዕቅጸቶሙ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ይፄውዎሙ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ኢይበቍዕ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ወጽድቅሰ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መዊቶ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ሐደገ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ንስሐ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ግቡአ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ወሠሐቅ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ጽድቁ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ለንጹሕ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ወኃጢአትሰ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ይወርድ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ወጽድቆሙ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ለርቱዓን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ትባልሖሙ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በኢያእምሮቶሙ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ይትአኀዙ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ኀጥአን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መዊቶ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ተስፋሁ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ትምክኅቶሙሰ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ትጠፍእ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እማዕገት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ያመሥጥ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ወቤዛ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ይትወሀብ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መሥገርት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ወተዐውቅ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በኂሩተ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1E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223v</w:t>
      </w:r>
    </w:p>
    <w:p w14:paraId="0000001F" w14:textId="33048DE2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ረትዐት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ወበሐጕሎሙሰ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ለረሲዐን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ፍሥሐ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በበረከቶሙ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ለራትዐን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ይትሌዐል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ወበአፉሆሙሰ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ትትገፈታእ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ይሜንን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ወብእሲሰ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ጽማዌ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ዘክልኤ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ልሰኑ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ወማእመነ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እስትንፋስሰ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ዘሐደፍ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ቈጽል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መድኀኒተ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</w:t>
      </w:r>
      <w:proofErr w:type="spellEnd"/>
      <w:r w:rsidR="002042E4" w:rsidRPr="00724312">
        <w:rPr>
          <w:rFonts w:ascii="Abyssinica SIL" w:eastAsia="Abyssinica SIL" w:hAnsi="Abyssinica SIL" w:cs="Abyssinica SIL"/>
        </w:rPr>
        <w:t>[.]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በብዙኀ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ይዴመር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ድምፀ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ዑቃቤ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Pr="00724312">
        <w:rPr>
          <w:rFonts w:ascii="Abyssinica SIL" w:eastAsia="Abyssinica SIL" w:hAnsi="Abyssinica SIL" w:cs="Abyssinica SIL"/>
        </w:rPr>
        <w:t>[ረ]ት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ለሞታ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መንበረ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ኀሰር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ሀካያን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ነድዩ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ወጽኑዓንሰ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ይዴግኑ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ለነፍሱ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መሐሪ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ወያማስን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ሥጋሁ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ዘኢይምሕር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ወዘርአ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ዐሰቦ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ህልው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ይትወለድ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ወስድተ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ጠዋይ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ወኅሩያን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በቅድሜሁ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ንጹሐን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በፍናቶሙ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ዘይእኅዝ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በግፍዕ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ወዘይዘርእሰ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ዐስበ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ማሀይምን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አውጸብ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ሕሡም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ፍትወተ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ወተስፋሆሙሰ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ቦእለ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ዘዚአሆሙ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ይዘርኡ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ወያፈደፍዱ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ወቦእለ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ያስትጋብኡ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ያኀጽጹ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ትትበረከ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ስፍሕት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ወብእሲሰ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መዓትም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ሕሡም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ወዘያበዝኀ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ሰርናየ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የኀድጎ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ለአሕዛብ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ወበረከት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ዘይሔሊ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ይፈቅድ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የኀሥሣ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ይረከበ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ዘይትዌከል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ወዘይትዌከፎሙሰ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ይሠርጽ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ወዘኢየዐውቅ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ነፋሰ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ይት</w:t>
      </w:r>
      <w:proofErr w:type="spellEnd"/>
    </w:p>
    <w:p w14:paraId="00000020" w14:textId="5A6E4698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lastRenderedPageBreak/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ቀነይ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ለጠበብ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ይሴስል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ዓማፂያን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እምዕፁብ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አይቴ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ያስተርኢ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ዘይጸልእ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ዘረከበ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ዓማፂ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ይትሄየይ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ኢያረትዕ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እምዓመፃ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ወሥርወ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ኢይትመሕዋ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ዐዛዝ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አክሊል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ለዕፅ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ወሕሊናሆሙ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የኃድፉ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ጕሕሉተ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ራትዓንሰ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ታድኅኖሙ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ተመይጠ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ይትዌደስ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ወህዩየ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ይትሜነን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ኀሰሩ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ይትቀነይ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ሎቱ</w:t>
      </w:r>
      <w:proofErr w:type="spellEnd"/>
      <w:r w:rsidRPr="00724312">
        <w:rPr>
          <w:rFonts w:ascii="Abyssinica SIL" w:eastAsia="Abyssinica SIL" w:hAnsi="Abyssinica SIL" w:cs="Abyssinica SIL"/>
        </w:rPr>
        <w:t>፨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ዘክብረ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ያነብር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ወያስተፍ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ኅብስተ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ይምሕር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እንስሳሁ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ወምሕረቶሙ</w:t>
      </w:r>
      <w:proofErr w:type="spellEnd"/>
      <w:r w:rsidRPr="00724312">
        <w:rPr>
          <w:rFonts w:ascii="Abyssinica SIL" w:eastAsia="Abyssinica SIL" w:hAnsi="Abyssinica SIL" w:cs="Abyssinica SIL"/>
        </w:rPr>
        <w:t xml:space="preserve"> ሰ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ኢምጽዋት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ዘይትጌበራ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ያበዝኅ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ኅብስተ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ይዴግኑ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ከንቶ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ምዑዝ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ለመትልወ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ለኀይለ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የኀድግ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ኀሰረ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ፍትወተ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ወሥርዎሙሰ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ለኄራን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በኃጢአተ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መሥገርት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ወያመሥጥ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ዘይኔጽር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ስፉሐ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ይትሜሐር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ይደደቅ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በአንቅጽ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ያመነድብ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ነፍሳተ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ትመልእ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በረከተ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ወዕሴተ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ይትወሀብ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በቅድሜሆሙ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ጸብሐት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የኀብእ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ኀሰሮ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ታስርኢ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ሃይማኖተ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ወሰማዕተ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ይብሉ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ወይቀትሉ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በመጣብኅ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ይፌውስ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21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224r</w:t>
      </w:r>
    </w:p>
    <w:p w14:paraId="00000022" w14:textId="1559D978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ስምዐ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ወሰማዕት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ጕጉአ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ሕብል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ለዘይሔሊ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ይፈቅዱ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ሰላመ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ይትፌሥሑ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ኢያሠምሮ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ምንተኒ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ያበዝኁ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ምኑን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ሃይማኖተ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ሥሙር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በኀቤሁ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መንበረ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ይደደቅ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መርገመ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ኅሩያንሰ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ይእኅዝ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ፍጡነ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ወሐባልያንሰ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ለፂዋዌ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መደንግፅ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የሀከ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ወሠናየሰ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ዜና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ያስተፈሥሕ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ማእምረ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ወግዕዞሙሰ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አዳም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ይኤብሱ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ይዴግኖሙ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ወፍኖቶሙ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ታስሕቶሙ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ኢይደደቅ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አሥጊሮ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ጥሪተ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ንጹሕ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ይዜክሩ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ሰማዔ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ዐማፂያንሰ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ቆዖሙ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ይትማኅፀና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ለነፍሱ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ወጕጉአ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በከናፍሪሁሰ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ፍትወት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ዘኢይትዋነይ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ወእዴሆሙሰ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ለኄራን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ያስተሐምም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ዐማፂ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ወረሲ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ተዐቅቦሙ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ለየዋሃን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እቡሰ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ትሬስዮሙ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ያብዕሉ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ምንተኒ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የኃፍር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ገሃደ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ያቴሕቱ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ቤዛ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ጥሪተ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ወነዳይሰ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ኢይትቀወም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ብርሃን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ወብርሃነ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ይጠፍእ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ሐባልያን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ይስሕታ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ወጻድቃንሰ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ይምሕሩ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ወይመጸውቱ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እኩይሰ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ፅእለቱ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</w:p>
    <w:p w14:paraId="00000023" w14:textId="575DC7D0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2) ሙ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አጥርዮ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ዘይጔጕእ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ውሑደ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ይፈደፍድ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ይምሕር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ወይሌቅሕ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ዘይዌጥን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ይርዳእ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ወይፀንሕ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ለተ</w:t>
      </w:r>
      <w:proofErr w:type="spellEnd"/>
      <w:r w:rsidR="002042E4" w:rsidRPr="00724312">
        <w:rPr>
          <w:rFonts w:ascii="Abyssinica SIL" w:eastAsia="Abyssinica SIL" w:hAnsi="Abyssinica SIL" w:cs="Abyssinica SIL"/>
        </w:rPr>
        <w:t>[.]</w:t>
      </w:r>
      <w:proofErr w:type="spellStart"/>
      <w:r w:rsidRPr="00724312">
        <w:rPr>
          <w:rFonts w:ascii="Abyssinica SIL" w:eastAsia="Abyssinica SIL" w:hAnsi="Abyssinica SIL" w:cs="Abyssinica SIL"/>
        </w:rPr>
        <w:t>ስፋ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ዕፀ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ዘያሰትት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ያሰትቶ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ይፈርህ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ሕቡል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ምንተኒ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በምግባሩ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ሕገ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ነቅዐ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ወፍናዊሆሙሰ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ለህዩያን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አሥረረ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ፀዋግ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ሐዋርያ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ንዴት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ወኀሳር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ያሴስል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ትምህርተ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ወዘየዐቅብሰ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ፍትወተ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ያጤዕዩ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ወምግባረ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ርሑቅ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ዘይፀመር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ያንዘሀልል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ይኤብሱ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ይዴማኖሙ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ወለጻድቃንሰ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ይረክቦሙ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ይዘግብ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ይሄልዉ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ዓመታተ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ወዓማፂያንሰ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ፍጡነ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ዘይምሕከ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በትሮ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ወዘያፈቅርሰ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ወትረ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ይጌሥጽ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ጸድቅ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ጠቢባት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ሐነጻ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ወአብደትሰ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ነሠተት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በእደዊሃ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ይፈርሆ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ለእግዚኣብሔር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ያጠዊ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ይትሜነን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በትረ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ፅእለት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ተዐቅበሙ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አልህምተ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ምፅንጋዕ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ንጹሕ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ወኀበሰ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እክል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ይትዐወቅ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እምኀይለ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ላህሙ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ሰማዕት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መሀይምን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ኢይሔሱ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ወያነድድ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ሰማዕተ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ተሐሥሣ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24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224</w:t>
      </w:r>
    </w:p>
    <w:p w14:paraId="00000025" w14:textId="2E04E11D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ወኢትረከባ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ወአእምርሰ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ቀሊል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በቅድሜሁ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ስሒት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አብያቲሆሙ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ለኃጥአን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ይፈድዩ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ለንጹሐን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ሥሙር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ለነፍሱ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ኢይትኀወስ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ወማኅደረ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ራትዓን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ይቅውም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ቦፍኖተ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ትመስል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ርትዕት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ወደኅሪታሰ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ታበጽሕ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መዐምቅተ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ሲኦል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ፍሥሐ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ኢይትኀወስ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ወደኃሪታሰ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ለፍሥሐ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ትገብእ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ዕቡየ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ወእምኀሊናሁ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የዋሀ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የአምን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ንስሐ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ተገሕሠ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ፈሪሆ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ተአሜኖ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ይጸመር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መዐትም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ወብእሲሰ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ይትዔገስ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ይትከፈሉ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ወማእምራንሰ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ይእኀዝዋ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ለጠይቆ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ይስሕቱ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ይትቀነዩ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ለኆኅተ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አዕርከተ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ይጸልኡ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አዕርክተ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አዕርከተ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አብዕልት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ብዙኀን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ዘይሜንኖ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ወዘይምሕሮሰ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ለፅኑስ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ብፁዕ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ስሑታን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ይሔልዩ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ሣህል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ይሔልዩ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ሔራን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ኢይአምሩ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ሣህለ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ወምሕረተ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ጸረብተ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ምሕረት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ወባሕቱ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ወሃይማኖት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ጸረብት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ትሩፍ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ወላሕይሰ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ዘኢይሐምም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ፅኑስ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አክሊሎሙ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ጠቢቢን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ወምምሃሪሆሙሰ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ያድኅን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ሰማዕት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ያነድድ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መዐምፅ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በፍርሀተ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ተስፋ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ኃያል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ወየሐድግ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ለደቂቁ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ትእ</w:t>
      </w:r>
      <w:proofErr w:type="spellEnd"/>
    </w:p>
    <w:p w14:paraId="00000026" w14:textId="24745549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ዛዘ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ነቅዐ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ወይሬሲ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ይትገሐሡ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እመስገርተ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በብዝኀ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አሕዛብ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ክብሩ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ወበውሑድ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ሕዝብ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ድቀቱ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ለመኰንን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መስተዐግስ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ወሕጹጸ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ዐራቂ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መፈውስ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ነቅዝ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ለአዕጽምት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ዘይትኤገል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ይዌሕኮ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ለፈጣሪሁ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ወዘያከብሮስ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ይምሕር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በእከዩ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የአትት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ወዘይትአመንሰ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ኂሩቶ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ታዐርፍ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ኢትትአመር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ታሌዕል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ሕዝቡ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ወየኀጽጽ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ሕዝብ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ሥሙር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ወበተዐቅቦቱ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ያርሕቅ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ኀሰር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ታሐጉል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ወነገር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ዘይትጋነይ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ይመይጥ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ጋእዘ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ለእግዚኣብሔር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ወያስተኀይጽ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ወኄራነ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ወውሰ</w:t>
      </w:r>
      <w:proofErr w:type="spellEnd"/>
      <w:r w:rsidRPr="00724312">
        <w:rPr>
          <w:rFonts w:ascii="Abyssinica SIL" w:eastAsia="Abyssinica SIL" w:hAnsi="Abyssinica SIL" w:cs="Abyssinica SIL"/>
        </w:rPr>
        <w:t>(ተ)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የዐቅቦ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ያስተአኪ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ትበዝኅ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ኃይል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እምሥርዎሙ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ጠቡብት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እሱር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መሥዋዕተ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ወጸሎተ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ራትዓንሰ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በኀቤሁ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ይዴግንዋ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ትምህርተ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የዋህ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ይትዐወቅ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የኀልፉ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ይጸልኡ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ዝልፈተ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ይመውቱ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ገሀነም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ክሡት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ይጌሥጽዎ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ኢይትናገር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ትትሬሣሕ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ይበርህ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ትኀዝን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ትዴምን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27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225r</w:t>
      </w:r>
    </w:p>
    <w:p w14:paraId="00000028" w14:textId="1AF67B63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ርትዕት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ተኀሥሥ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ይሴፎ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ወኄራንሰ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ያረሙ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ንስቲት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መክፈልት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በፈሪሀ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እመዛግብት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ዐበይት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ኢፈሪህ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ተነግዶ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በሐምል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ወዕሴት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እምሥጋ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ዘአልህምት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መዐትም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ያስተዴሉ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ጋእዛ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ወመስተዐግሥስ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ያጠፍእ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ወረሲዕሰ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ንጹፍ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አሥዋከ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ወዘንጽኑዓንሰ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መጽያሕት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ያስተፌሥሕ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ወወልድሰ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ያጼእል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ፍናዌ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ወብእሲሰ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ያጠርዩ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ኢያአምሩ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ማኅበረ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መከርያን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ኢይሰምዓ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ጥዑም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ለማኅበር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ተገሒሦ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እምሲኦል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አብያተ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ጸአልያን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ያንሕል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ወአጽንዐ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ወሰነ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መበለት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ምኑን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ሐሊየ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ወለንጹሐንሰ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አዳም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ዘሕልያነ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ይንሥእ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ወዘይጸልእሰ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ነሢአ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ሕልያን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በምጽዋት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ወበሃይማኖት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ይሰረይ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በፈሪሀ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ይትገሐሥ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ሃይማኖተ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ሥሙራት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ወበእንቲአሆሙ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ጸላእተኒ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አዕርከተ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ነዋኀ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አምላከ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ወጸሎተ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ኅዳጥ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ይሔሊ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ይርታዕ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አሰሩ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ዐይን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ዘይኔጽር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ሠ</w:t>
      </w:r>
    </w:p>
    <w:p w14:paraId="00000029" w14:textId="3DA3EF8D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ያስተፌሥሕ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ወዜና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ታጠልል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አዕጽምተ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ወዘይትከላእ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ይጽልእ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ፈሪሀ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ቀዳሚ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ትተልዎሙ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ለየዋሃን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ላትሑት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እሙር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ዕቡየ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ዘይትጋሰስ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በዐመፃ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ኢይነጽሕ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ቀዳሚ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ገቢረ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ሥሙር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አምላከ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እምዘቢሐ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መሥዋዕት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ዘየኃሥሦ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የኀሥሥዎ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ይረከቡ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ሰላመ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ይትዐቀብ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ሰገል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ወበፍትሕ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ኤይጌጊ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ግምፀተ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መጻልዉ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ወእምግበሩሰ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መዳልዋተ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ምኑን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መንበረ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መኰንን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ሥሙር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መልአከ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ወብዕሲ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ይዬውሆ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ብርሃነ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ያሰምርዎ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ደመና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ምሴት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አፍሕርቲሃ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ይትበደሩ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ወአፍሕርቲሃ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ያግኅሥ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ወኑኅ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መዋዕል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ዘይትዌከፍ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ትምህርተ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የዓቅ</w:t>
      </w:r>
      <w:proofErr w:type="spellEnd"/>
      <w:r w:rsidRPr="00724312">
        <w:rPr>
          <w:rFonts w:ascii="Abyssinica SIL" w:eastAsia="Abyssinica SIL" w:hAnsi="Abyssinica SIL" w:cs="Abyssinica SIL"/>
        </w:rPr>
        <w:t>[ብ]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ይጠብብ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ይትመኀፀን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እንቲአሁ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ይዔቅም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ይቀደም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ድቀት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ዐራቄ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ዘበአትሕቶ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ይትከፈል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በርባረ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ፀአ</w:t>
      </w:r>
      <w:proofErr w:type="spellEnd"/>
    </w:p>
    <w:p w14:paraId="0000002A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225v</w:t>
      </w:r>
    </w:p>
    <w:p w14:paraId="0000002B" w14:textId="6104FC5E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1)</w:t>
      </w:r>
      <w:proofErr w:type="spellStart"/>
      <w:r w:rsidRPr="00724312">
        <w:rPr>
          <w:rFonts w:ascii="Abyssinica SIL" w:eastAsia="Abyssinica SIL" w:hAnsi="Abyssinica SIL" w:cs="Abyssinica SIL"/>
        </w:rPr>
        <w:t>ልያን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ረከቢሆን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ለዔራት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ወዘይትዌከልሰ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ብፁዕ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ጠቢባነ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ወማእምራነ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ይጼውዕዎሙ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ጥዑማነ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ፈድፋደ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ይስምዑ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ነቅዐ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አጥረይዋ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ወትምህርተ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ዘእምአፉሁ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ይለብስ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ተዐውቆ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ፀቃውዐ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ወመዐርዐሮን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ቦፍናወ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ዘይመስሎ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ወጽንፎን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ይኔጽራ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መዐምቅተ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ሲኦል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በሕማሙ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የሐምም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ወይትዔየል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ወባሕቱ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ጠዋይ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ይለብስ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እሳተ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ይልእከ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ወማኅቶተ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ታውዕዮሙ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ለዕቡያን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ወትሌሊ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አዕርክተ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አዕርክተ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ወይወስዶሙ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ዘኢኮና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ዘያስተወትር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ይሔሊ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ወይቤይጽ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በከናፍሪሁ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ጠዋየ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ዝእቶነ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አክሊለ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ምከሕ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ትትረክብ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ዕጉስ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እምኃያል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እምወፍር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ወዘይትዔገስ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ይኄስ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ሕፅኑ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ዐማፂያን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ጥዑም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ሰላም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እምቤት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ዘምሉእ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ጥብኅ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ጋእዝ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ይሜብል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አግእስተ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አኃው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ይትከፈል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ይትፈተን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ኅሩያት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ጻድቅሰ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ኢይኔጽር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ለምእመን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ዘለዓለም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ንዋይ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ምእመንሰ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ወኢጸሪቀ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ዘይስሕቅ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ይ</w:t>
      </w:r>
    </w:p>
    <w:p w14:paraId="0000002C" w14:textId="124ABE1F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ውሕኮ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ለፈጣሪሁ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ኢይጽሕ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ወዘይምሕርሰ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ይትመሐር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አክሊሎሙ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ለአእሩግ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ወምክሐሙኒ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ለውሉድ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አበዊሆሙ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ኢይትዋደዶ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መሀይምናን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ወኢለጻድቃን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ዐስበ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ትምህርት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አጥረይዋ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ተመይጠ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ይሤኒ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ዘየኀብእ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ይፈቅድ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ዐሪቀ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ወዘይጸልእሰ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ኀቢአ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ይሌሊ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አዕርከተ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ወሰብአ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ያኅዝን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ትምእክተ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ወአብድሰ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ተቀሢፎኒ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ኢይትዐወቆ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ቅሥት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መልአከ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ምሕረት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ትካዝ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ወአብድሰ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ይሔሊ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ዘየዐሲ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ህየንተ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ኢያንቀልቅል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እምቤቱ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ሥልጣነ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ቀዳሚ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መኰንና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ለንዴት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ወጋእዝ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ይኴንኖ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ወምኑን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ለምንት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አጥርዮታ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ኢይትከሀል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ዘያነውኅ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ወየኀሥሥ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ቅጥቃጤ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ዘያስተዐጽብ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ተምህሮ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አጥሪ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ወአኀው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ለምንዳቤ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በቋዕያነ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በእንተዝ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ይትወለዱ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ይጠፍሕ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ወይትሐሠይ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ዘይትሐበይ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ለዐርኩ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መፍቀሬ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ጋእዝ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ለበእስ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ወጽኑዐ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ኢይዴደቅ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መያጤ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አጥረያ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ኢይትፌሣሕ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ትምህርት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ያስተፌሥሕ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ፍሥሕት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ሐዘኒ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ይየ</w:t>
      </w:r>
      <w:proofErr w:type="spellEnd"/>
    </w:p>
    <w:p w14:paraId="0000002D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226r</w:t>
      </w:r>
    </w:p>
    <w:p w14:paraId="0000002E" w14:textId="3CB85418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አዕጽምቲሁ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ሕልያነ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ኅፅኑ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በዐመፃ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ወረሲዕሰ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ይትገኀሥ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ወአዕይንቲሁሰ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ከተማ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፤ </w:t>
      </w:r>
      <w:proofErr w:type="spellStart"/>
      <w:r w:rsidRPr="00724312">
        <w:rPr>
          <w:rFonts w:ascii="Abyssinica SIL" w:eastAsia="Abyssinica SIL" w:hAnsi="Abyssinica SIL" w:cs="Abyssinica SIL"/>
        </w:rPr>
        <w:t>ወሐዘን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ወለደቶ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አሕሥሮቱ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ለመኳንንተ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ሐቢል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ዘይምሕከ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አውፅኦ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ንቁፀ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መስተዐግስ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ተስእለ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ወበአርምሞ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ተሐከሞ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ምክንያታት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የኀሥሥ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ዘይፈቅድ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ይትፈለጥ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እምአዕርከት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ዘንጓጔ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ኢይፈቅድ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ወባሕቱ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ይመልኮ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ዕመቀ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እቡያት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ይትሄየይ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ወይመጽአ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ኀሳር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ወዝንጓጔ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ዕሙቀ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ፈለገ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ዘይፈለፍል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ነቅዐ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አንከሮ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አዳም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አግኅሦ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በፍትሕ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ከናፍሪሁ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ያበጽሕ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ለጕጉእ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ይጼውዕ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ቅጥቃጤሁ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ወከናፍሪሁ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መሥገርተ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ሃከያነ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ፍርሀት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ወመንፈሰ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ንኡሳን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ዘኢይፌውስ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በምግባሪሁ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እኁሁ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ኀይል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ወኪያሁ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በዴግኖ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ይትሌዐሉ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ጥሪቱ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ወከብራ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ዐቢየ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ትጼልል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ቅጥቃጤ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ይትዔበይ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ይቴሐት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ዘይነብብ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እበድ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ወምናኔ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ያንሥእ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ገቢረ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ለሕፁፀ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ያጠሪ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እዝነ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የኀሥሥ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ሀብተ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ያሠፍሖ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መኳንንት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ያነብሮ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መስተዋድየ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2F" w14:textId="1BBEC092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በቅድመ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ወዘአምጽእ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ዕድው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ይዘልፍ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ካሕደ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የኀድግ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አርማሚ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መኳንንት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ይሠርዕ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እኁሁ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ዘይትራዳእ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ወልዕልት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ወጽኑዕ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መንግሥት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ሱሩር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እምፍሬ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ከርሦ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ወእምፍሬ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ሞተ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ወሕይወተ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ያጸንዕዋ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ይበልዑ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እምፍሬሃ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ዘረከበ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ረከበ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ወነሥአ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ውኅዋኄ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አውፅአ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ወዘያነብርሰ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ዘማዊተ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እበዱ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ወለእግዚአብሔርሰ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ያስተጋፍዖ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በልቡ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ባዕል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ይዌስክ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አዕርክተ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ወነዳይሰ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ሰማዕተ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ርሱኅ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ወዘየኀሥሥ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በግፍዕ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ኢያመስጥ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ብዙኃን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ይትለኩ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ዝንጓጔ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ዘአኀወ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እምተአኀሁ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ርሑቅ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ያአምርዋ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ታቀርብ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ይረከበ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ይፌጽም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ወዘያስዖዝ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ዘያጠርያ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ክብረ</w:t>
      </w:r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ሰማዕተ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ኢያመስጥ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እምኵነኔ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ዘያስተዋዕያ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ኢይደልዎ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ተድላ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አሐዘ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ጽእለት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ይኄይል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መሐሪ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ይትዔገስ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ወትምክሕቱ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ይትቃወሞሙ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ለኃጥአን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ጥህረተ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አንበሰ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ሣዕር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ውኅዋኄ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ኀፍረት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ውሉድ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ወኢኮነ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ንጹሐ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ጸሎተ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እምዐስበ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ካልእት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አብያተ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ወንዋየ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ይከፍሉ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ለውዶሙ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ትትወደድ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ምምዓ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ይእኅዝ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እኑስ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ዘኢይትቀነይ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ይትመኅፀን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ወዘያሰትትሰ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ይትሐጉል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ይሌቅሖ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ለእግዚኣብሔር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ዘይምሕሮ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ይፈድዮ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ዝብጥ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ወ</w:t>
      </w:r>
    </w:p>
    <w:p w14:paraId="00000030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226v</w:t>
      </w:r>
    </w:p>
    <w:p w14:paraId="00000031" w14:textId="487F808C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ከመዝ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ለተስፋ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ለተዛእሎ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ኢታልዕል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ሐብልሂ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ይዌስከ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አቡከ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በደኃሪተከ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ወምከሩሰ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ለእግዚኣብሔር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ፍሬሁ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ምጽዋተ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እምባዕል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ሐሳዊ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ፈሪሀ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ወዘኢይፈርህሰ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ኢያስተርኢ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ዘየኀብእ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ኅፅኑ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እዴሁ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ኢያቀርባ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ሐበሊ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ይትቀሠፍ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ዘለፍከ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ይሔሊ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ዘያኀስርሰ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ይትከላእ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ይትኃፈር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ወምኑነ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ዘይትከላእ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ዐቂበ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ተምህተ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ይትሜሀር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ዘይትሐበይ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ይፄእል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ፍትሐ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ይውኅጦሙ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ኵነኔ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ያፀንሑ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ኵነኔ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ወኵነኔ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መፅአሊ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ሰከሪ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ዘያስተፋንዎሙ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ኢኮነ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ለዘከመዝ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ይፃፈር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ኢየኀጽጽ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ወዘይውሕኮ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ይኤብስ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ክብሩ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ተከልኦ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ፅእለት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ዘከመዝ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ይፀፍር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ይዘንጕጕዎ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ሀካይ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ኢየኀፍር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ዘይትሌቃሕ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ስርናየ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ዕሙቅ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ይዘልኃ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ወከበር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መሐሪ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መእመነ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በሥራሕ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ረኪቦቱ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ዘያንገረግር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ንጹሐ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ብዙኃን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ያኅስሮሙ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ለውሉድ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መንበሩ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ኢይቀውም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ምንተኒ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ይትሜካሕ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ንጽሕተ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ያስተርኢ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ንጹሐ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ከዊኖ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እምኃጢአቱ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ዘየሐሚ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ይጠፍእ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ብርሃኑ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አዕይንቲሁኒ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ይሬኢ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ጽልመ</w:t>
      </w:r>
      <w:proofErr w:type="spellEnd"/>
    </w:p>
    <w:p w14:paraId="00000032" w14:textId="60911E24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2) ተ</w:t>
      </w:r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መከፈልት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ዘይጓጕእ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አቅድም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በደኃሪታ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ኢይትባረክ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ኢትበል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እትቤቀሎ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ለጸላኢ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ተሰፈዎ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ይርዳእከ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መዳልው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ወንኡስ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መስፈር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ክልኤ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ርኩሳን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ወዘይገብሮን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በምግባሪሁ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ይትዐቀፍ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ወሬዛ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ወርቱዕ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እዝን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ወአዕይንት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ይሬኢ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ግብረ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ኢታፍቅር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ሐሚመ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ኢትእተት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ክሥት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ወጽገብ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ኅብስተ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ምኑን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ክልኤ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መዳልወ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ወመዳልወ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ሠራቂ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በቅድሜሁ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ሑረቱ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ወመዋቲሰ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መሥገርቱ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ጐጕአ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ዘእምዚአሁ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ይቀድስ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እምድኅረ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ጸለየ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ንስሓ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መስኤሆሙ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ወይወዲ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መንኰራኵረ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ብርሃነ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እስትንፋሰ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ማኅቶት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መዘግብተ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ከርሥ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ምጽዋት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ዕቅበ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ወይሜግብዋ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መንበሮ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ሰርጕ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ለወራዙት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ወከብሮሙ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ለሊቃውንት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ሢበት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ምማቴ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ወግህስታ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ይዳደቆሙ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ወዝብጠት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መዛግብተ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ከርርሥ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ውሒዘ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ፈቀደ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ይሚጥ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ህየ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ያስተርኢ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ወያረትዕ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አልባበ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ገቢረ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ወህልው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ሥሙር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ፈድፋደ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እመሥዋዕተ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በፅእለት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ጕጉአ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ወብርሃኖሙ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ዘይትቀነይ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ለመዝገበ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ከንቶ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ይዴግን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ወይበጽሕ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መሥገርተ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ሥራዌ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ይትኔገድ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ኢይፈቅዱ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ይግበሩ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ለዕልዋን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ዕልወ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</w:p>
    <w:p w14:paraId="00000033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227r</w:t>
      </w:r>
    </w:p>
    <w:p w14:paraId="00000034" w14:textId="7A848063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lastRenderedPageBreak/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ይፌኑ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ወንጹሕ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ነቢር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ማእዘንት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ዘኢኮነ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ጥፋር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እምሩግ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ረሰዓን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ኢትትመሐር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አሐዱ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የኀሥሥ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ጸዋግ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የዋህ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ወዘይጤይቅሰ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ይትወከፍ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ወያእከየከዮሙ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ዘይፌጽም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አእዛኒሁ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ድዉያነ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ወውእቱሂ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ይጼውዕ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ዘይሰምዖ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ጽምሚት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ፍሥሐ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ጻዳቃን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ገቢረ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ዘይስሕት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ማኅበረ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ረዐይት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የዐርፍ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ወቅብአ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ለብልዕል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ወምኑን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ነቢር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ገዳም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መግእስት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ወነባቢት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መዝገብ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መፍትው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ያዐርፍ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ወአብዳንሰ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ይውሕጥዎ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ወምሕረት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ትረክብ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ወክብረ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ወነሠተ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ይትዌከሉ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ወልሳኑ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ይትመኅፀን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እምንዳቤ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ጕገእ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ወመግእዝ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ወነባቢ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ብብድብድ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ወዘይዜ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ፍትወት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ይቀትላሁ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ለሀከይ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ኢይፈቅዳ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እደዊሁ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ግበራ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ምንተኒ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ፍትወተ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ወጻድቅሰ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ይምሕር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ወይመጸውት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አእሚሮ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መሥዋዕተ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ምኑን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ያቄርብዎን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ሰማዕተ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ወብእሲሰ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ሰማዒ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ዑቁበ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ይትናገር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ኀፍረት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ይትቃወም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በገጽ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ወራትዕሰ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ይጤይቅ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ፈረስ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ያስተዴልዉ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35" w14:textId="181BA5F3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ፀብእ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ረድኤትሰ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አዳም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ባዕል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ተራከቡ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ኅቡረ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ወክልኤሆሙ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እግዚኣብሔር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ኅቡረ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ይትኴነን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ኅዩለ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ይትጌሠጽ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ወአብዳንሰ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የኀልፉ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ኅስሩ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ትውልዳ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ፈሪሀ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ወከብር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ወሕይወት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አሜከላ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ወመሣግር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ጠዋይ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ወሰየዐቅብሰ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ያመሥጦን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አብዕልት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ነደያነ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ይሜንኑ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ወአግብርት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ለአጋእስቲሆሙ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ይሌቅሑ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ዘይዘርእ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የአርር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መቅሠፍተ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ምግባራቲሁ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ይፌጽም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ፍሡሐ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ወወሀቤ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ወከንቶ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ይሰልጥ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ዘይምሕር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ኅብስቶ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ለምስኪን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መዊአ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ወክብረ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ይረክብ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ዘወሀበ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ኅልያነ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ወባሐቱ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ወአውፅእ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እምእንግልጋ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ቀታሌ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ወይትልዎ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ዘነብር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እንግልጋ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ያኅሰረስር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የዋሃተ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ኅሩያን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በኀቤሁ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ንጹሐን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በከናፍሪሁ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ወአዕይንተ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የዐቅባ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ወይሜንን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ያመከኒ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ሀካይ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አንበሳ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መራሕብት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ዕሙቅ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ዐማፂ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ወዘተጸልአ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ውስቴታ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ቅድሜሁ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ይትገኃሥ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እምኔሆን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ለተግኅሦ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መፍትው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ፀዋግ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ኢያእምሮ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አልዐለቶ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ወሬዛ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ወመቅሠፍት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ርሕቀ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ዘኢይትኤገሎ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ይሬሲ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ጥሪቶ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በተፅናስ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እዝነከ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ለአፅምኦ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አቅም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ወደይኮ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ያስተፌሥሑከ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ኅበረ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በከናፍሪከ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ይኩንከ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በእግዚአብ</w:t>
      </w:r>
      <w:proofErr w:type="spellEnd"/>
    </w:p>
    <w:p w14:paraId="00000036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227v</w:t>
      </w:r>
    </w:p>
    <w:p w14:paraId="00000037" w14:textId="513EEA63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ተስፋከ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ወየአምርከ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ወአንተሂ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ጸሐፎ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{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ረሕበ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}</w:t>
      </w:r>
      <w:proofErr w:type="spellStart"/>
      <w:r w:rsidRPr="00724312">
        <w:rPr>
          <w:rFonts w:ascii="Abyssinica SIL" w:eastAsia="Abyssinica SIL" w:hAnsi="Abyssinica SIL" w:cs="Abyssinica SIL"/>
        </w:rPr>
        <w:t>እሜህረከ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ህልወ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ትሰማዕ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ይሴአሉከ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ኢትትአገሎ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ምስኪን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ወኢትመንን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ድዉየ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በአንቀጽ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ኵኔኔሁ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ወይባልሐ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እንቲአከ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ኢትሰረቅ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ኢትኩን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መፅመሮ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መዐትም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መግእዝ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ኢትትኃደር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ኢትትመሀር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ወትነሥእ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መሥገርተ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ለነፍስከ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ኢትሁብ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ለሐቢት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በኃፊረ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ትፈዲ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ይነሥኡ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{</w:t>
      </w:r>
      <w:proofErr w:type="spellStart"/>
      <w:r w:rsidRPr="00724312">
        <w:rPr>
          <w:rFonts w:ascii="Abyssinica SIL" w:eastAsia="Abyssinica SIL" w:hAnsi="Abyssinica SIL" w:cs="Abyssinica SIL"/>
        </w:rPr>
        <w:t>ከዳነከ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}</w:t>
      </w:r>
      <w:proofErr w:type="spellStart"/>
      <w:r w:rsidRPr="00724312">
        <w:rPr>
          <w:rFonts w:ascii="Abyssinica SIL" w:eastAsia="Abyssinica SIL" w:hAnsi="Abyssinica SIL" w:cs="Abyssinica SIL"/>
        </w:rPr>
        <w:t>ዘታሕተ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ገቦከ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ኢትንሥት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ሥርዓተ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ዘለዓለም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ዘአንበሩ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አበዊከ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ጥዩቅ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ወበሊሕ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በምግባሩ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ለነገሥት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ሀለዎ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ይቅረብ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ወኢይቀውሙ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ዕቡሳን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ነበርከ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ተደረር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መእኳንንት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ዘአቅረቡ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ወተመጠ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በእዴከ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ሀለወከ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ታስተዳሉ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ሥሡዕ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ኢትፍቱ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መባልዕቲሁ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ዝውእቱ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ኢትትአከል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ወበሕሊናከ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ተራሐቅ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አውተርከ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ዐይነከ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ኀቤሁ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ያስተርኢ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ተደለወ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ክንፈ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ወይገብእ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ዘይቀውሞ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ኢትደረር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መታሂ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ወኢትፍቱ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መባልዕቲሁ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ይውሕጥ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ሥዕርተ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ወይሰቲ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ወኀቤከኒ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ኢታብኦ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ወኢትብላዕ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ኅብስተ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ይቀይእ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ወያማስን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እዝነ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ዘትነግር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ኢይመንን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ኢታፍልስ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ሥርዓተ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ዘለዓለም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ዘሠርዑ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ኢበዊከ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ጥሪተ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እጓለ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ማውታ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</w:t>
      </w:r>
      <w:proofErr w:type="spellEnd"/>
      <w:r w:rsidRPr="00724312">
        <w:rPr>
          <w:rFonts w:ascii="Abyssinica SIL" w:eastAsia="Abyssinica SIL" w:hAnsi="Abyssinica SIL" w:cs="Abyssinica SIL"/>
        </w:rPr>
        <w:t>[ባ]እ</w:t>
      </w:r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ዘይበልሖሙ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ዐ[ዚ]ዝ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ወይኴንን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ኵነኔሁ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r w:rsidRPr="00724312">
        <w:rPr>
          <w:rFonts w:ascii="Abyssinica SIL" w:eastAsia="Abyssinica SIL" w:hAnsi="Abyssinica SIL" w:cs="Abyssinica SIL"/>
        </w:rPr>
        <w:t>[ሀ]ብ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ለተግሣጽ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ወእዝነከ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አስተ</w:t>
      </w:r>
      <w:proofErr w:type="spellEnd"/>
      <w:r w:rsidRPr="00724312">
        <w:rPr>
          <w:rFonts w:ascii="Abyssinica SIL" w:eastAsia="Abyssinica SIL" w:hAnsi="Abyssinica SIL" w:cs="Abyssinica SIL"/>
        </w:rPr>
        <w:t>[ዳ]ሉ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ኢትትሀ</w:t>
      </w:r>
      <w:proofErr w:type="spellEnd"/>
    </w:p>
    <w:p w14:paraId="00000038" w14:textId="2D03D782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ገሥጾ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ደቂቅ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ዘበጥትኮ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በበትር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ኢይምውት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ዝብጦ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በበትር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ትባልሕ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ኮነት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ትትፌሣሕ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እ[ን]</w:t>
      </w:r>
      <w:proofErr w:type="spellStart"/>
      <w:r w:rsidRPr="00724312">
        <w:rPr>
          <w:rFonts w:ascii="Abyssinica SIL" w:eastAsia="Abyssinica SIL" w:hAnsi="Abyssinica SIL" w:cs="Abyssinica SIL"/>
        </w:rPr>
        <w:t>ቲአየኒ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ነበረት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ዘከናፍሪከ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ለከናፍረ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</w:t>
      </w:r>
      <w:proofErr w:type="spellEnd"/>
      <w:r w:rsidRPr="00724312">
        <w:rPr>
          <w:rFonts w:ascii="Abyssinica SIL" w:eastAsia="Abyssinica SIL" w:hAnsi="Abyssinica SIL" w:cs="Abyssinica SIL"/>
        </w:rPr>
        <w:t>[ው]ና</w:t>
      </w:r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ኢይ</w:t>
      </w:r>
      <w:proofErr w:type="spellEnd"/>
      <w:r w:rsidRPr="00724312">
        <w:rPr>
          <w:rFonts w:ascii="Abyssinica SIL" w:eastAsia="Abyssinica SIL" w:hAnsi="Abyssinica SIL" w:cs="Abyssinica SIL"/>
        </w:rPr>
        <w:t>{ቅ}</w:t>
      </w:r>
      <w:proofErr w:type="spellStart"/>
      <w:r w:rsidRPr="00724312">
        <w:rPr>
          <w:rFonts w:ascii="Abyssinica SIL" w:eastAsia="Abyssinica SIL" w:hAnsi="Abyssinica SIL" w:cs="Abyssinica SIL"/>
        </w:rPr>
        <w:t>ናእ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ለኃጥአን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በፍርሀተ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የሀሉ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ዐቀብኮን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ይከናከ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ትዝምደ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ወታስፋከ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ኢታእትት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ወ[</w:t>
      </w:r>
      <w:proofErr w:type="spellStart"/>
      <w:r w:rsidRPr="00724312">
        <w:rPr>
          <w:rFonts w:ascii="Abyssinica SIL" w:eastAsia="Abyssinica SIL" w:hAnsi="Abyssinica SIL" w:cs="Abyssinica SIL"/>
        </w:rPr>
        <w:t>ጠበ</w:t>
      </w:r>
      <w:proofErr w:type="spellEnd"/>
      <w:r w:rsidRPr="00724312">
        <w:rPr>
          <w:rFonts w:ascii="Abyssinica SIL" w:eastAsia="Abyssinica SIL" w:hAnsi="Abyssinica SIL" w:cs="Abyssinica SIL"/>
        </w:rPr>
        <w:t>]በ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ወአርትዕ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ኢትኩን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ሰታዬ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ወኢትኩን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ተሣያጤ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ሰታዪ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ወዘማዊ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ወይለብስ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ሥጡጠ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አጽርቅተ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ነዋሚ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አባከ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ዘወለደከ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ወኢታሰተ</w:t>
      </w:r>
      <w:proofErr w:type="spellEnd"/>
      <w:r w:rsidRPr="00724312">
        <w:rPr>
          <w:rFonts w:ascii="Abyssinica SIL" w:eastAsia="Abyssinica SIL" w:hAnsi="Abyssinica SIL" w:cs="Abyssinica SIL"/>
        </w:rPr>
        <w:t>[አ]</w:t>
      </w:r>
      <w:proofErr w:type="spellStart"/>
      <w:r w:rsidRPr="00724312">
        <w:rPr>
          <w:rFonts w:ascii="Abyssinica SIL" w:eastAsia="Abyssinica SIL" w:hAnsi="Abyssinica SIL" w:cs="Abyssinica SIL"/>
        </w:rPr>
        <w:t>ከያ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ረሰአት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ያልህቅ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ይትፌሣ</w:t>
      </w:r>
      <w:proofErr w:type="spellEnd"/>
      <w:r w:rsidRPr="00724312">
        <w:rPr>
          <w:rFonts w:ascii="Abyssinica SIL" w:eastAsia="Abyssinica SIL" w:hAnsi="Abyssinica SIL" w:cs="Abyssinica SIL"/>
        </w:rPr>
        <w:t>[ሕ]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ይትፌሥሑ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አቡከ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ወእምከ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ብከ</w:t>
      </w:r>
      <w:proofErr w:type="spellEnd"/>
      <w:r w:rsidRPr="00724312">
        <w:rPr>
          <w:rFonts w:ascii="Abyssinica SIL" w:eastAsia="Abyssinica SIL" w:hAnsi="Abyssinica SIL" w:cs="Abyssinica SIL"/>
        </w:rPr>
        <w:t>፨]</w:t>
      </w:r>
      <w:proofErr w:type="spellStart"/>
      <w:r w:rsidRPr="00724312">
        <w:rPr>
          <w:rFonts w:ascii="Abyssinica SIL" w:eastAsia="Abyssinica SIL" w:hAnsi="Abyssinica SIL" w:cs="Abyssinica SIL"/>
        </w:rPr>
        <w:t>ወትትሐሠይ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ወለደተከ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ሀበኒ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]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ወአዕይንቲከ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Pr="00724312">
        <w:rPr>
          <w:rFonts w:ascii="Abyssinica SIL" w:eastAsia="Abyssinica SIL" w:hAnsi="Abyssinica SIL" w:cs="Abyssinica SIL"/>
        </w:rPr>
        <w:t>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ይዕቀበ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ጽዕድ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ስቁር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r w:rsidRPr="00724312">
        <w:rPr>
          <w:rFonts w:ascii="Abyssinica SIL" w:eastAsia="Abyssinica SIL" w:hAnsi="Abyssinica SIL" w:cs="Abyssinica SIL"/>
        </w:rPr>
        <w:t>]</w:t>
      </w:r>
      <w:proofErr w:type="spellStart"/>
      <w:r w:rsidRPr="00724312">
        <w:rPr>
          <w:rFonts w:ascii="Abyssinica SIL" w:eastAsia="Abyssinica SIL" w:hAnsi="Abyssinica SIL" w:cs="Abyssinica SIL"/>
        </w:rPr>
        <w:t>ወዐዘቅት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ዝንቱ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ፍጡነ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ፀዋግ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ይሰልቅ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ለመ</w:t>
      </w:r>
      <w:proofErr w:type="spellEnd"/>
      <w:r w:rsidRPr="00724312">
        <w:rPr>
          <w:rFonts w:ascii="Abyssinica SIL" w:eastAsia="Abyssinica SIL" w:hAnsi="Abyssinica SIL" w:cs="Abyssinica SIL"/>
        </w:rPr>
        <w:t>]ኑ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ኵነኒ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ጋአዝ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ቅጥቃጤ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ስጉድ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አኮኑ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ይጐነድዶ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</w:t>
      </w:r>
      <w:proofErr w:type="spellEnd"/>
      <w:r w:rsidRPr="00724312">
        <w:rPr>
          <w:rFonts w:ascii="Abyssinica SIL" w:eastAsia="Abyssinica SIL" w:hAnsi="Abyssinica SIL" w:cs="Abyssinica SIL"/>
        </w:rPr>
        <w:t>[ን]</w:t>
      </w:r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አኮኑ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ይተልዉ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አሰረ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ይ[ከ]</w:t>
      </w:r>
      <w:proofErr w:type="spellStart"/>
      <w:r w:rsidRPr="00724312">
        <w:rPr>
          <w:rFonts w:ascii="Abyssinica SIL" w:eastAsia="Abyssinica SIL" w:hAnsi="Abyssinica SIL" w:cs="Abyssinica SIL"/>
        </w:rPr>
        <w:t>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ሰንበል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ኢትስክሩ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ተ[ና]</w:t>
      </w:r>
      <w:proofErr w:type="spellStart"/>
      <w:r w:rsidRPr="00724312">
        <w:rPr>
          <w:rFonts w:ascii="Abyssinica SIL" w:eastAsia="Abyssinica SIL" w:hAnsi="Abyssinica SIL" w:cs="Abyssinica SIL"/>
        </w:rPr>
        <w:t>ገሩ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ወተናገሩ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በነሶሳው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ፍያላተ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</w:t>
      </w:r>
      <w:proofErr w:type="spellEnd"/>
      <w:r w:rsidRPr="00724312">
        <w:rPr>
          <w:rFonts w:ascii="Abyssinica SIL" w:eastAsia="Abyssinica SIL" w:hAnsi="Abyssinica SIL" w:cs="Abyssinica SIL"/>
        </w:rPr>
        <w:t>[ዋ]ተ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ወሀብከ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ዐይንከ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ድኅረ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ዕራቀከ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ከናሕስ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ወደኃሪታ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ንስከተ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ተሰፍሐ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ወከመዘ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እምቃግ</w:t>
      </w:r>
      <w:proofErr w:type="spellEnd"/>
      <w:r w:rsidRPr="00724312">
        <w:rPr>
          <w:rFonts w:ascii="Abyssinica SIL" w:eastAsia="Abyssinica SIL" w:hAnsi="Abyssinica SIL" w:cs="Abyssinica SIL"/>
        </w:rPr>
        <w:t>[ዕ]ት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ይሰብቦ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ሕምዙ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አዕይንቲከ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</w:t>
      </w:r>
      <w:proofErr w:type="spellEnd"/>
      <w:r w:rsidRPr="00724312">
        <w:rPr>
          <w:rFonts w:ascii="Abyssinica SIL" w:eastAsia="Abyssinica SIL" w:hAnsi="Abyssinica SIL" w:cs="Abyssinica SIL"/>
        </w:rPr>
        <w:t>[ረ]ያ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ጊዜ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ይነብብ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ጠ[ዋ]የ</w:t>
      </w:r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ወትሰከብ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ዘኃዳፍ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ወትብል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ዘበጡኒ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ወኢሐመምኩ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ወተሰለ</w:t>
      </w:r>
      <w:proofErr w:type="spellEnd"/>
      <w:r w:rsidRPr="00724312">
        <w:rPr>
          <w:rFonts w:ascii="Abyssinica SIL" w:eastAsia="Abyssinica SIL" w:hAnsi="Abyssinica SIL" w:cs="Abyssinica SIL"/>
        </w:rPr>
        <w:t>[ቁ]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ላዕሌየ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ኢያእመርኩ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ማእዜ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ነግህ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39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228r</w:t>
      </w:r>
    </w:p>
    <w:p w14:paraId="0000003A" w14:textId="47B22AEC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1) [</w:t>
      </w:r>
      <w:r w:rsidR="007116B3" w:rsidRPr="00724312">
        <w:rPr>
          <w:rFonts w:ascii="Abyssinica SIL" w:eastAsia="Abyssinica SIL" w:hAnsi="Abyssinica SIL" w:cs="Abyssinica SIL"/>
        </w:rPr>
        <w:t>..</w:t>
      </w:r>
      <w:proofErr w:type="spellStart"/>
      <w:r w:rsidRPr="00724312">
        <w:rPr>
          <w:rFonts w:ascii="Abyssinica SIL" w:eastAsia="Abyssinica SIL" w:hAnsi="Abyssinica SIL" w:cs="Abyssinica SIL"/>
        </w:rPr>
        <w:t>ውን</w:t>
      </w:r>
      <w:proofErr w:type="spellEnd"/>
      <w:r w:rsidRPr="00724312">
        <w:rPr>
          <w:rFonts w:ascii="Abyssinica SIL" w:eastAsia="Abyssinica SIL" w:hAnsi="Abyssinica SIL" w:cs="Abyssinica SIL"/>
        </w:rPr>
        <w:t>]</w:t>
      </w:r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እመጻእ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ወእኅሥሥ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መ[</w:t>
      </w:r>
      <w:r w:rsidR="007116B3" w:rsidRPr="00724312">
        <w:rPr>
          <w:rFonts w:ascii="Abyssinica SIL" w:eastAsia="Abyssinica SIL" w:hAnsi="Abyssinica SIL" w:cs="Abyssinica SIL"/>
        </w:rPr>
        <w:t>..</w:t>
      </w:r>
      <w:r w:rsidRPr="00724312">
        <w:rPr>
          <w:rFonts w:ascii="Abyssinica SIL" w:eastAsia="Abyssinica SIL" w:hAnsi="Abyssinica SIL" w:cs="Abyssinica SIL"/>
        </w:rPr>
        <w:t>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ኢትትቃሐው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[እ]</w:t>
      </w:r>
      <w:proofErr w:type="spellStart"/>
      <w:r w:rsidRPr="00724312">
        <w:rPr>
          <w:rFonts w:ascii="Abyssinica SIL" w:eastAsia="Abyssinica SIL" w:hAnsi="Abyssinica SIL" w:cs="Abyssinica SIL"/>
        </w:rPr>
        <w:t>ኩያነ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ወኢትፍቱ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ሀልዎ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ሕመሜ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ይትናገር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ከናፍሪሆሙ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ይትሐነጽ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ይትነሣእ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ጠይቆ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መ[</w:t>
      </w:r>
      <w:proofErr w:type="spellStart"/>
      <w:r w:rsidRPr="00724312">
        <w:rPr>
          <w:rFonts w:ascii="Abyssinica SIL" w:eastAsia="Abyssinica SIL" w:hAnsi="Abyssinica SIL" w:cs="Abyssinica SIL"/>
        </w:rPr>
        <w:t>ዛግ</w:t>
      </w:r>
      <w:proofErr w:type="spellEnd"/>
      <w:r w:rsidRPr="00724312">
        <w:rPr>
          <w:rFonts w:ascii="Abyssinica SIL" w:eastAsia="Abyssinica SIL" w:hAnsi="Abyssinica SIL" w:cs="Abyssinica SIL"/>
        </w:rPr>
        <w:t>]</w:t>
      </w:r>
      <w:proofErr w:type="spellStart"/>
      <w:r w:rsidRPr="00724312">
        <w:rPr>
          <w:rFonts w:ascii="Abyssinica SIL" w:eastAsia="Abyssinica SIL" w:hAnsi="Abyssinica SIL" w:cs="Abyssinica SIL"/>
        </w:rPr>
        <w:t>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ወክብር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እምጽኑዕ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እምወፍር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በሥርዓት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ወረድኤት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መካሪት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ኢናቅጸ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ጠብብት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ጠበብት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ኢይትገሐሡ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ይኄልዩ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በማኅበር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ይጻደቆሙ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ይመውት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በኃጣውእ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ርኵሱ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</w:t>
      </w:r>
      <w:proofErr w:type="spellEnd"/>
      <w:r w:rsidRPr="00724312">
        <w:rPr>
          <w:rFonts w:ascii="Abyssinica SIL" w:eastAsia="Abyssinica SIL" w:hAnsi="Abyssinica SIL" w:cs="Abyssinica SIL"/>
        </w:rPr>
        <w:t>[ሴ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]</w:t>
      </w:r>
      <w:proofErr w:type="spellStart"/>
      <w:r w:rsidRPr="00724312">
        <w:rPr>
          <w:rFonts w:ascii="Abyssinica SIL" w:eastAsia="Abyssinica SIL" w:hAnsi="Abyssinica SIL" w:cs="Abyssinica SIL"/>
        </w:rPr>
        <w:t>ቃታሊ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ያጤልቆ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ምንዳቤ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የኃልቅ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ይሰሐቡ</w:t>
      </w:r>
      <w:proofErr w:type="spellEnd"/>
      <w:r w:rsidRPr="00724312">
        <w:rPr>
          <w:rFonts w:ascii="Abyssinica SIL" w:eastAsia="Abyssinica SIL" w:hAnsi="Abyssinica SIL" w:cs="Abyssinica SIL"/>
        </w:rPr>
        <w:t>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ወተሣየጥ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ዘይትቀተል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ዕይት</w:t>
      </w:r>
      <w:proofErr w:type="spellEnd"/>
      <w:r w:rsidRPr="00724312">
        <w:rPr>
          <w:rFonts w:ascii="Abyssinica SIL" w:eastAsia="Abyssinica SIL" w:hAnsi="Abyssinica SIL" w:cs="Abyssinica SIL"/>
        </w:rPr>
        <w:t>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ኢያአምሮ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ወዘገብረ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እስትንፋስ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ዘይፈድዮ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ምግበሩ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ብላዕ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ጸቃውዕ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ያምዓርዓር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ጕርዔኩ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ይትዓወቅ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ለነፍስከ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ረከብከ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ለባዕድ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ወተስፋ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ኢተኃድገኩ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ወኢታብእ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በጽጋበ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ከርሥከ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ሰብዕ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ወይትነሣእ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ወረሲዓንሰ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ጸላኢከ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ኢትትፈሣሕ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ዕቅፍቱ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ኢትትዐበይ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ይሬኢ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ወኢይትኤድሞ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ወይመይጥ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ወኢትትፈሣሕ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በገበርተ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ወኢትቅናእ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ኃጥአን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ዘመድ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ለእኩያን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ወብርሃነ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ይጠፍእ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ፍርሆ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ወኢለአሐዱ</w:t>
      </w:r>
      <w:proofErr w:type="spellEnd"/>
    </w:p>
    <w:p w14:paraId="0000003B" w14:textId="5358E00C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2) ሂ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አትእበይ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ይትቤቀልዎሙ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[ለ]</w:t>
      </w:r>
      <w:proofErr w:type="spellStart"/>
      <w:r w:rsidRPr="00724312">
        <w:rPr>
          <w:rFonts w:ascii="Abyssinica SIL" w:eastAsia="Abyssinica SIL" w:hAnsi="Abyssinica SIL" w:cs="Abyssinica SIL"/>
        </w:rPr>
        <w:t>ረሰዓን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ወኵነኔ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ክልኤሆ</w:t>
      </w:r>
      <w:proofErr w:type="spellEnd"/>
      <w:r w:rsidRPr="00724312">
        <w:rPr>
          <w:rFonts w:ascii="Abyssinica SIL" w:eastAsia="Abyssinica SIL" w:hAnsi="Abyssinica SIL" w:cs="Abyssinica SIL"/>
        </w:rPr>
        <w:t xml:space="preserve"> ሙ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ዘየዓቅብ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እምተሐጕሎ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ርሑቅ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ውእቱወዘይትወከፍ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ተወስፎ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ምንተኒ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ሐሰተ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</w:t>
      </w:r>
      <w:proofErr w:type="spellEnd"/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ልሳ</w:t>
      </w:r>
      <w:proofErr w:type="spellEnd"/>
      <w:r w:rsidRPr="00724312">
        <w:rPr>
          <w:rFonts w:ascii="Abyssinica SIL" w:eastAsia="Abyssinica SIL" w:hAnsi="Abyssinica SIL" w:cs="Abyssinica SIL"/>
        </w:rPr>
        <w:t>]ነ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ኢይትበሀል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እምልሳነ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[ከ]</w:t>
      </w:r>
      <w:proofErr w:type="spellStart"/>
      <w:r w:rsidRPr="00724312">
        <w:rPr>
          <w:rFonts w:ascii="Abyssinica SIL" w:eastAsia="Abyssinica SIL" w:hAnsi="Abyssinica SIL" w:cs="Abyssinica SIL"/>
        </w:rPr>
        <w:t>ይወፅእ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መጥባኅት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አባል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ተውህበት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ትቀጠቅጦ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ተስሕለት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ሥረዊሁ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ታሐልቅ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ወአዕፀምተ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ተሐቂ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ወታውዒ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ነበልባል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ኢይትበላዕ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እምእጕሉ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አንስርት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ፍራህ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ወተወ</w:t>
      </w:r>
      <w:proofErr w:type="spellEnd"/>
      <w:r w:rsidRPr="00724312">
        <w:rPr>
          <w:rFonts w:ascii="Abyssinica SIL" w:eastAsia="Abyssinica SIL" w:hAnsi="Abyssinica SIL" w:cs="Abyssinica SIL"/>
        </w:rPr>
        <w:t>[ከ]</w:t>
      </w:r>
      <w:proofErr w:type="spellStart"/>
      <w:r w:rsidRPr="00724312">
        <w:rPr>
          <w:rFonts w:ascii="Abyssinica SIL" w:eastAsia="Abyssinica SIL" w:hAnsi="Abyssinica SIL" w:cs="Abyssinica SIL"/>
        </w:rPr>
        <w:t>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ወነስሕ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የአምኑ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ወፈጸምኩ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ኢሀሎ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ላዕሌየ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ወሀበኒ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ቅዱሳን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አእመርኩ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ወወረደ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አስተጋብአ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ነፋስተ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ኅፅኑ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በልብሱ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አኀዘ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አጽናፈ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አቡሁ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ርሡን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ይትቃወም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ይፈርሀዎ</w:t>
      </w:r>
      <w:proofErr w:type="spellEnd"/>
      <w:r w:rsidRPr="00724312">
        <w:rPr>
          <w:rFonts w:ascii="Abyssinica SIL" w:eastAsia="Abyssinica SIL" w:hAnsi="Abyssinica SIL" w:cs="Abyssinica SIL"/>
        </w:rPr>
        <w:t>፨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ኢትወስከ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ኢይዝልፍከ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ወሐሰዌ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ክልኤተ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እምኀቤከ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ኢትከልአኒ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እሙት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ከንቶ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ወሐሰተ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ወንዴተ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ኢተሀበኒ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ሥራዕ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ሊተ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ዘይትፈቀድ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ዘየአክል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አእኪልየ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ሐሳዌ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ወኢይበል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ይሬእየኒ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ነዳይየ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ኢይሰርቅ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ወኢይምሐል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አምላኪየ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ኢታብእ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ረገመከ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ትውልድ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ወእመሂ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ኢይባርከ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ትውልድ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ወፀአቶ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ኢይጤየቅ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ትውልድ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ዕቡየ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ወቀራንብቲሁ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ያሌዕል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ትውልድ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ስነነ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መጥባኅተ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ወጥረሲሁ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መንኰ</w:t>
      </w:r>
      <w:proofErr w:type="spellEnd"/>
    </w:p>
    <w:p w14:paraId="0000003C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228v</w:t>
      </w:r>
    </w:p>
    <w:p w14:paraId="0000003D" w14:textId="275B2E7B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ራኵር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ያኅልቅ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ድውያነ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ወምስኪናኒሆሙ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አየድዐከሙ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ታእምሩ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ኀፊር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በተሐ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ዘይብሎ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ርጉመ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ለሕዝብ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ለይኩን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ወጽሉአ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ለሕዛብ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ይዘልፉ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ያሤንዩ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አተርኢዮ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ላዕሌሆሙ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በረከት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ከናፍር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አስተዳሉ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ለመንግድከ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ወተደለዉ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ድኅሬየ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ወታነሥእ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ኢትኩን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ሰማዕተ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ወኢትፍታሕ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በከናፍሪከ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ወኢትበል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ረሰየኒ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እሬስዮ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ወእፈድዮ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ገፍዐኒ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ማኅረሰ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ዐጸደ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ኀደገ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ይበርህ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ወየዐብድ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ሣዕሩ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ፍጹመ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በድወ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ወጸቈን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ይንሕል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ድኅረ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ነሰሕኩ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ወነጸርኩ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እኅረይ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ሕቀ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ይዴቅስ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ወሕቀ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እነውም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ወሕቀ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እዴየ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እንግድዓየ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ትትቄደም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ንዴትከ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ወተፅናስ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ረዋጺ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ለዐለቅተ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ሠላስ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አዋልድ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ተፋቅሮ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ይትፋቀራ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ወሠላሲሆን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ኢያጸግበሃ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ወራ</w:t>
      </w:r>
      <w:proofErr w:type="spellEnd"/>
      <w:r w:rsidR="002042E4" w:rsidRPr="00724312">
        <w:rPr>
          <w:rFonts w:ascii="Abyssinica SIL" w:eastAsia="Abyssinica SIL" w:hAnsi="Abyssinica SIL" w:cs="Abyssinica SIL"/>
        </w:rPr>
        <w:t>[.]</w:t>
      </w:r>
      <w:proofErr w:type="spellStart"/>
      <w:r w:rsidRPr="00724312">
        <w:rPr>
          <w:rFonts w:ascii="Abyssinica SIL" w:eastAsia="Abyssinica SIL" w:hAnsi="Abyssinica SIL" w:cs="Abyssinica SIL"/>
        </w:rPr>
        <w:t>ብዕቶን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ስእነት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ብሂለ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ኮንየ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ሲኦል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ወፍቅረ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ወገሀነም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ኢትመልእ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ወእሳት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ኮነ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ዐይን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ዘይሥሕቅ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ወያስተአኪ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ይመልሖን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ቋዐተ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እምግቦን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ወይበልዖን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አንስርት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ሠለስቱ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ዘኢይክል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ወራብዖሙሰ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ኢይጤየቅ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አስረ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ኰኵሕ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ወአሰረ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ሐመር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ውርዙቱ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ዘከመዝ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ገቢራ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ትትሐፀብ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ወአልባአ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እንከሰ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ዘገብረ</w:t>
      </w:r>
      <w:proofErr w:type="spellEnd"/>
    </w:p>
    <w:p w14:paraId="0000003E" w14:textId="60415478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2) ት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ሠለስቱ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ታድለቅልት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[ም]</w:t>
      </w:r>
      <w:proofErr w:type="spellStart"/>
      <w:r w:rsidRPr="00724312">
        <w:rPr>
          <w:rFonts w:ascii="Abyssinica SIL" w:eastAsia="Abyssinica SIL" w:hAnsi="Abyssinica SIL" w:cs="Abyssinica SIL"/>
        </w:rPr>
        <w:t>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ወራብዕሰ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ኢትክል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ጸዊረ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አውፅአት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እግዝእታ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ወጽልእት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አድምዐት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አርባዕቱ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ኅጽዋን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ጠቢባነ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ጠበብተ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ሰኳዕተ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አልቦሙ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ኃይለ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ወያስተዳልዉ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ማእረ</w:t>
      </w:r>
      <w:proofErr w:type="spellEnd"/>
      <w:r w:rsidR="002042E4" w:rsidRPr="00724312">
        <w:rPr>
          <w:rFonts w:ascii="Abyssinica SIL" w:eastAsia="Abyssinica SIL" w:hAnsi="Abyssinica SIL" w:cs="Abyssinica SIL"/>
        </w:rPr>
        <w:t>[.]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ሲሳዮሙ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ወገሐያተ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ሕዝብ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ዘኢኮነ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ረሰዩ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ኰኵሕ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አብያቲሆሙ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መንገሥት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አንበጣ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በአሐዱ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ትእዛዝ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ኅቡረ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ወለጽቄተ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ዘበእዴሁ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ፅቡስ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ነገሥት</w:t>
      </w:r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ሠለሰቱ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ዘአዳመ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ወራብዕ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ፍጻሜሁ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ይጸንዕ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እምእንስሳ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ዘኢይትመየጥ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ወይደነግፅ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እምእንስሳ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ደርሆ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ተባዕት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እስትንፋስ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ወበሐኵ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ይሜብል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መርዳት</w:t>
      </w:r>
      <w:proofErr w:type="spellEnd"/>
      <w:r w:rsidRPr="00724312">
        <w:rPr>
          <w:rFonts w:ascii="Abyssinica SIL" w:eastAsia="Abyssinica SIL" w:hAnsi="Abyssinica SIL" w:cs="Abyssinica SIL"/>
        </w:rPr>
        <w:t>፨==</w:t>
      </w:r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ይጌሥጽ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አሕዛበ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መጠውከ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ለተፈርንሶ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ወሰፋ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እዴከ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ለጋእዝ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ተኃሰር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ሕልብ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ሐሊበ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ለስደ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ዐጸርከ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ሰሐብከ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ጋእዝ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ወኵነኔ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ታየድዕ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ፌማ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ዘመሀረቶ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በኵርየ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እብል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ሚወልደ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ከርሥየ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ሚወልደ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ጸሎተ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ኢተሀባ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ወንብረትከ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ለንሥሐ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ስተይ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መኳንንት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መዐትማን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እሙንቱ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ወወይነ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ኢትስተዩ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በስታይ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ኢይርስዕዋ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ወኢይክሉ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ፍትሐ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አርትዖ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ለድኩማን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ሀብዎሙ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ስከረ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ለሕዙናን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ወወይነ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ይስተዩ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3F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229r</w:t>
      </w:r>
    </w:p>
    <w:p w14:paraId="00000040" w14:textId="593D4766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1) </w:t>
      </w:r>
      <w:proofErr w:type="spellStart"/>
      <w:r w:rsidRPr="00724312">
        <w:rPr>
          <w:rFonts w:ascii="Abyssinica SIL" w:eastAsia="Abyssinica SIL" w:hAnsi="Abyssinica SIL" w:cs="Abyssinica SIL"/>
        </w:rPr>
        <w:t>ለትኩዛን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ይርስዕዋ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ለንዴት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ወሕማመኒ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ኢይዝከሩ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ወኰንን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ሕያወ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ወኰንን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ፍታሕ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ወለሕሙም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ዝበተግሣጸ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ሰሎሞን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ኑፋቄ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ዘጸሐፉ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አዕከቲሁ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ለሕዝቅያስ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ለንጉሠ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ይሁዳ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r w:rsidRPr="00724312">
        <w:rPr>
          <w:rFonts w:ascii="Abyssinica SIL" w:eastAsia="Abyssinica SIL" w:hAnsi="Abyssinica SIL" w:cs="Abyssinica SIL"/>
        </w:rPr>
        <w:t>ክብረ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ልዑል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ዕሙቅ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ኢይትአመር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ዝብጦ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ዘኢኮነ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ፍቱነ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ወይነጽሕ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ንጹሐ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ፍጹመ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ቀትለ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ወይረትዕ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መንበሩ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ኢትትዐበይ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መኳንንት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ኢትቁም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ይበሉከ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ዕርግ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ኀቤየ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እምኃሲር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መኰንን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ዘርእያ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አዕይንቲከ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ወኢትደቅ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ጋእዝ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ፍጡነ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ኢትትነሳሕ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በደኃሪትከ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ይግእዘከ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ግባእ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ድኃሬከ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ኢትትሀየይ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ኢይኂስከ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ወጋእዝከ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ወጽእለትከ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ኢይርሕቅ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ይከውነከ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መጠነ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ጸጋ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ወታእኃ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ያግዕዝ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መ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ዝንጉገ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ተዐቀብ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ፍናዊከ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በሥነ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ምግባር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ዘንጸት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ብሂለ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ውጽበ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ዕንቈ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ሰርዲዮስ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ሤጡ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ውዱድ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እዝነ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ፀአተ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አስሐትያ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በማእረር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በመርቄ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ይደሉ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ሐዋርያ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መእመን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ፈነውዎ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ይጸመድዎ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ነፋሳት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ወደመናት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ወዝናማት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እሙራን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ይትሜክሑ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በስብሐት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ሕሰው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በትዕግሥት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ትነግሥ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ልሳን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ድከምት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ትሰብር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አዕጽምተ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መዓረ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ረከብከ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ብላዕ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በዐቅሙ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ኢ</w:t>
      </w:r>
    </w:p>
    <w:p w14:paraId="00000041" w14:textId="1C9F652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ትገበ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ወእትቂአ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ጉንዱየ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አብድኖ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ኢይጽገብ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ወኢይጽላእከ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ወመጥበኅት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ወንድፈት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ማሕዝን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ሰምዐ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በዕለተ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ብሒእ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ኢይደልዎ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ለቍስል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ዘወረደ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ማሕዝን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ቍንቍኔ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ለልብስ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ወነቀዝ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ለዕፅ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ርኅበ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ጸለኢከ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አብልዖ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ጸምአ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አስትዮ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ገበርከ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አፍሐመ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እሳት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የዐስያከ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ሰሜናዊ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ያንሥእ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ደመና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ዘኢየኃፍር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ያስዖዝዝ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ኃዲር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ማእዘንተ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ናኅስ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ጸእሊት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ርሱይ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ቈሪር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ጽምአት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አዳም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ዜና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ይፈጽም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ዐዘቃተ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ወያማስን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ሙፃአ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ይደቅ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በሊፀ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ወአክብሮ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ርቱዕ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ስቡሐ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ጥቅማ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ወአልባ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ጥቅመ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በማእረር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ወዝናም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በሐጋይ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ክብረ</w:t>
      </w:r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አዕዋፍ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ወሠራት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መርገም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ኢይበጽሕ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ወኢለመኑሂ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ሰውጥ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ለፈረስ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ወቅትራት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ለአድግ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ለሕዝብ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ኢታውሥኦ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ተሠጠዎ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እበዱ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ኢይምሰሎ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በእግረ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ኃሰረ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ዘፈነወ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ከላእ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ሓዊረ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ቍየጽ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ዘይወዲ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እብ</w:t>
      </w:r>
      <w:proofErr w:type="spellEnd"/>
    </w:p>
    <w:p w14:paraId="00000042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229v</w:t>
      </w:r>
    </w:p>
    <w:p w14:paraId="00000043" w14:textId="0DB623C0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1) ነ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ሞፀፍ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አስዋከ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ይበቍል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ሰከሪ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ወተቀንዮ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ብዙኀ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ትትሀወከ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ሥጋ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ትትለወስ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ሕሊናሆሙ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ዘይገብእ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ቂያኡ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ወጽሉአ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በእከየ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ዘይትመየጥ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ቦኃፍረት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ታመጽእ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ኃፍረት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ለክብር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ወለስብሐት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ወርኢኩ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ተስፋ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ረከበ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ፋድፋደ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ይልእክዎ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አንበሳ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መራኅብት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ማዕጸ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ተአውድ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ድርኵኵታ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ቢሀውስተ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ምስቢሁ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ኀብአ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ሀካይ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እዴሁ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ሕፅኑ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ወየሐምሞ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አቅርቦ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አፉሁ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ያስተርኢ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ሀከይ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ጽጉብ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ይወስድ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መልእክተ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ዘ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ይእኅዝ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ዘነበ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ዘይቀውም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ባዕዕድ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ይትፌወሱ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ያውፅኡ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ዘይትቄበሎ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ይቀድም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ወዲቀ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የሐብሉ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አዕርክቲሆሙ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አእመርዎሙ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ይብሉ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ብዕጸው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ገበርኩ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ዕፀው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ይበዝኅ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እሳተ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ኢሀሎ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መዐትም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የኃስእ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ጋእዝ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መጥበስ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ለአፍሐም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ወዕፀው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ለእሳት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ፀአሊ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ለጋእዘ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መንጐርጕራን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ድኩም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ይዘብጡ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መስግብተ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ምሕረት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ዘይትወሀብ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ከናፍር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ልሙጻት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ይከድና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ሕዝንተ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በከናፍር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ዘልፈ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ይትቤከ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ጸላኢ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ወበልቡሰ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አስተበቍዐከ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ጸላኢከ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ኢትእመኖ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እከይ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ዘየኀብእ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ጸልአ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ይከሥት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44" w14:textId="74B0B82E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አበሳሁ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በማኅበር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ዘይከሪ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ለቢጹ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ውስቴቱ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ወዘያንኰረኵር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እብነ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ላዕሌሁ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ንኰረኵር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ሐሳዊት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ኢትትዐበይ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ጌሠም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ኢታአምር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ዘትወልድ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ጽባሓ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ይዌድሰከ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ነኪር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ባዕድ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በከናፍሪከ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ክቡድ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እብን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ወፅንጉፍ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ኆጸ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ወመዐቱ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እምክልኤሆሙ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ምሕረተ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ቍጥዓ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ወበሊሐ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ዘይትዐረዮ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ለቅንአት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ዘለፋ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ክሡተ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እምክቡት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ፍቅአታተ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እምሠናይ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ስዕመተ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ጸላኢነፍስ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ጽግብት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ጸቃውዐ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መዓር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ትሜንን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ወነፍስሰ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ርኅብት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መሪረኒ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ጥዑመ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ያስተሬኢ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ዖፍ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ትሰርር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እማኅደራ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ዘይትቀነይ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እምብሔሩ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በዕፍረት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ወዕጣን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ወወይን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ታስተሓውዝ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ወትትከዐው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በድቀት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ወዐርከ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አቡከ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ኢትኅድግ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ወቤተ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እኁከሂ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ኢትባእ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ትንግር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ዘቅሩብ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እምእኅ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ዘርሑቀ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ኩን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የትፈሥሐኒ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አርሕቅ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ዝንጓጔ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እኩያተ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መጽአሁ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ወተኀብአ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ወአብዳንሰ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ተቃዊሞሙ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ፈደዩ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አሰስል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ሐለፈ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ጸአለ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ባዕደ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ዘይበርክ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በጽባሕ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እምዘ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ይረግም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ዘኀደገ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ጽኅጸኅ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ያወፅኦ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እምቤቱ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ክረምት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ፀአሊት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እምቤት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ርሱይ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ደቡባዊ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ነፋስ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ወበስሙሰ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ዘያማስን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ይሰመይ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ኀጺን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ኃጺነ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ያበልሕ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ይቤልሕ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ካልኡ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ዘተከለ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ፍሬሃ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r w:rsidRPr="00724312">
        <w:rPr>
          <w:rFonts w:ascii="Abyssinica SIL" w:eastAsia="Abyssinica SIL" w:hAnsi="Abyssinica SIL" w:cs="Abyssinica SIL"/>
        </w:rPr>
        <w:t>ከ</w:t>
      </w:r>
    </w:p>
    <w:p w14:paraId="00000045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230r</w:t>
      </w:r>
    </w:p>
    <w:p w14:paraId="00000046" w14:textId="5EB628AA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1) መ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ኢይትማሰል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ኢይትማሰል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ሲኦል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ወምሕጓል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ኢይጸግቡ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አዕይንተ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ኢይጸግብ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ምኡካነ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ዐይን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ዘእንበለ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ትምህርት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ኢይእኅዙ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ልሳኖሙ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መከራሁ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ለወርቅ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ርሥነት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ይትሜከር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ይዌድስዎ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ልበ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ይትኃሠሥ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ርትዕት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ትትኃሠሥ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ቀሠፍኮ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በማእከለ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በፀእሎ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ተአትት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እበዶ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መንፈሰ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መራዕይከ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ወሚጥ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ለመዋፍረ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ለዓለም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ኰንኖ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በኀይል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ወኢይሀብ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እምትውልድ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ለትውልድ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አስተሐምም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ገዳም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ኀመልማለ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ወተአርር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ወአስተጋብእ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ሣዕረ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ታጥሪ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አባግዐ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ለልብስ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አክብር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ጺኦተ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ይብዛኅከ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አባግዐ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ወልድየ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እምኀቤየ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ቃለ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ለሕይወትከ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ወለሕይወተ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ነበሪከ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ይጐይይ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ዘይሰድዶ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ወጻድቅሰ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ውኩል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በኃጢአተ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ቅሥፈተ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ይትነሣእ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ጥዩቀ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ያጠፍኦን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ጽኑዐ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ይትኤገል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ዝናመ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ሞረድ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ዘኢይበቍዕ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ከማሁ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የኀድጉ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ይዌድስዋ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ያፈቅሩ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ይጠቅሙ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ቅጽረ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ኢይልብዉ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ፍትሐ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ወእለሰ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የኅሥሥዎ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ይሌብዉ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እምባዕል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ሐሳዊ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ይሬዕያ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ለሙስና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ይጼእል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አባሁ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ዘያበዝኅ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በረዴ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ወበትእግልት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ለዘይምሕር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ያስተገብእ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ዘይመይጥ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እዝኖ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ኢይስማዕ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ወውእቱሂ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ጸሎቶ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መነነ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ዘያ</w:t>
      </w:r>
      <w:proofErr w:type="spellEnd"/>
    </w:p>
    <w:p w14:paraId="00000047" w14:textId="487033F2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 xml:space="preserve">(col. 2) </w:t>
      </w:r>
      <w:proofErr w:type="spellStart"/>
      <w:r w:rsidRPr="00724312">
        <w:rPr>
          <w:rFonts w:ascii="Abyssinica SIL" w:eastAsia="Abyssinica SIL" w:hAnsi="Abyssinica SIL" w:cs="Abyssinica SIL"/>
        </w:rPr>
        <w:t>ስሕቶ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ለራትዓን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እኪት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ሙስና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ወዓማፂያንሰ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የኀልፉ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ወኢይበውኡ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ውስቴታ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ጠቢበ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በርእሱአ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ያቀልዮ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በረድኤተ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ረብሐተ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ወበፍናወ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ይትሐጐል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ዘይከድን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አበሳሁ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ኢይረትዖ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ወይዘልፍ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ይትፈቀር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ብፁዕ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ዘይደነግፅ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ወጽኑዐ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ይወድቅ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አንበሳ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ወተኵላ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ጽሙእ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ዘይትኤገል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ሕዝበ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ፅኑሰ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ጸባሕተ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ዐቢየ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ተአጋሊ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ዓመፃ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ነዋኅ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መዋዕለ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የሐዩ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ርሱሕ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በቀትል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ዘይትሐበይ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ሥሩር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ውእቱ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ወያፈቅረከ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ሰርጐ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ለነፍስከ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ሕዝብ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ዐማፂ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ዘየኀውር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ርዱእ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ጠዋየሰ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ዘየሐውር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ይፃፈር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ዘይትንበር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ገራህቶ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ያበዝኅ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እክሎ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ይዳግን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ጽራዕተ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ንዴተ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ይትአኰት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ወእኩይሰ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ኢይነጽሕ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ዘኢየኀፍር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ኄር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ዘከመዝ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በፍታ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ኅብስት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ያገብእ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ይጌጕእ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ይብላዕ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ሐማሚ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መሐሪ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ይመልኮ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ዘይዘልፍ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ይረከብ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ሪብረ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ፈድፋደ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በልሳኑ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ያደሉ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ዘይትኤገል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ወይብል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ኢአበስኩ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ዝንቱ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ሱታፌሁ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ሥሡዕ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ከንቶ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ይትዌከል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በአስተሐምሞ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ዘይትአመን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በትፍሥሕተ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ልቡ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ዘከመዝ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ወዘየኀውርሰ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ለምስኪን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ኢይፄነስ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ይመይጥ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ዐይኖ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ተፅናስ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ይግዕሩ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በሐጕለ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ይበዝኁ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ይኄይስ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ዘይዘል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</w:p>
    <w:p w14:paraId="00000048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230v</w:t>
      </w:r>
    </w:p>
    <w:p w14:paraId="00000049" w14:textId="41A37FE1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1) ፍ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ጽኑዐ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ክሳድ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ግብተ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ይነድድ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ወአልቦ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ፈውሰ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ወበተወድስቶሙ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ለጻድቃን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ይትፌሥሑ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አሕዛብ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ወበመኳንንት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ይቴክዙ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ዕደው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ዘያፈቅር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አቡሁ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ወዘይርዕይሰ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ዘማተ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ያሐጕል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ያነሥእ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ብሔረ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ዓማፂ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ይነሥት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ዘይሠርዕ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ለቅድመ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ዐርኩ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መሥገርተ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ይወድዮን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ለእግረ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ዚአሁ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ዘየኀጥእ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ዐቢይ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መሥገርት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ወጻድቅሰ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ፍሥሐ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ወኀሤት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ይሄሉ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ፈቲሐ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ወረሲዕሰ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ኢያአምር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ጠይቆ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ሰብእሰ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ፀዋጋን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አንደዱ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ወፀበብትሰ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ሜጡ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ጠቢብ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ይኴንን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ሕዝበ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ወብእሲሰ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ይትመዐዕ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ወይስሕቅዎ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ወኢያሐዝኖ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ሱቱፋን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በደም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ይጸልኡ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ወራትዓንሰ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የኀሥሡ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ያወፅእ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ወጠቢብሰ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ይዘግብ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ዘእምውስቴቱ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ዘይሰምዕ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ኀቤሁ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ዓማፂያን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ለቃሒ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ወተለቃሒ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ክልኤሆሙ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ተራኪቦሙ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ይኄውጾሙ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ለክልኤሆሙ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ንጉሥ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ይፈትሕ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መንበሩ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ዘበጽድቅ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ይቀውም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መዝበጥ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ወተግሣጽ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ጥበበ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ዘይስሕት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ያስተሐፍር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ዘመዶ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በብዝኖሙ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ለረሲዓን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ይትገበር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ወጻድቃንሰ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በድቃቶሙ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ለእልክቱ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ፈራህያነ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መሀር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ወልደከ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ወታዐርፍ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ወይሁብ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ሰርጐ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ለርእከ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ኢይሄሉ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መምህር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ለሕዝብ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ኃጠእ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የዐቅብ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ብፁዕ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በቃል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ኢይትመሀር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ፀዋግ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እመኒ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አእመረ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ኢይትኤዘዝ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ርኢከ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ጕጉአ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በቃል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አእምር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ተስፋ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ቦቱ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አብድ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እምኔሁ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፡ </w:t>
      </w:r>
      <w:proofErr w:type="spellStart"/>
      <w:r w:rsidRPr="00724312">
        <w:rPr>
          <w:rFonts w:ascii="Abyssinica SIL" w:eastAsia="Abyssinica SIL" w:hAnsi="Abyssinica SIL" w:cs="Abyssinica SIL"/>
        </w:rPr>
        <w:t>ነዛኅሊል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በንእሱ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ወድኅረ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የኀይስ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ርእሶ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መዐትም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መዊአ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ወብእሲሰ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ቍጡዕ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ይከሪየ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ኃጢአቱ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ፅእለት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ብእሴ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ያቴሕ</w:t>
      </w:r>
      <w:proofErr w:type="spellEnd"/>
    </w:p>
    <w:p w14:paraId="0000004A" w14:textId="40614706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2) ት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ወለትሑተ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ኅሊናሰ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ያቀርቦ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ለክብር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ዘይትካፈል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ሠራቂ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ጸልእ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ነፍሶ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መሐለ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እምጽኡ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ሰምዑ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ኢይነግሩ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በፈሪህ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ወበኃፈረ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ይትዐቀጹ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ይትዌከሉ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ይትፌሣሕ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ጌጋዩ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ይሁቦ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አበሳ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ወዘሰ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ተአምነ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ይድኅን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ብዙኃን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ይትለአኩ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ለገጸ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መኳንንት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ወእምኀበ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ጽድቁ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ምኑን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ጻድቅ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ለብእሲ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ገፋዒ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ወርኩስ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ለኃጥእ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ፍኖት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ርትዕት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ጽንዕት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ዘረከበ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ክብርት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እምዕንቍ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ዘብዙኅ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ሤጡ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ይትአመን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ባቲ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ምህርከ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ኢየኃጸ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ወታረድኦ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በሠይ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እኩየ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በኵሉ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ሕይወታ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ትቤዝት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ፀምረ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ወዓጌ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ገብረት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በእደዊሃ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ወኮነት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ሐመር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ትትጌበር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እምርሑቅ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ወታስተጋብእ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ወትትነሣእ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በሌሊት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ወትሁብ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ሲሳየ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ለቤት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ወግብሮን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ለአዋልድ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ርእየተ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ወፍር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ወተሣጠት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እደዊሃ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ተከለት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ጥሪተ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አጽኒዐ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ቀኒተ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ሐቌሃ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አውፅአት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እደዊሃ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ለግብር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ጥዕመት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ሠናይ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ተቀንዮ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ወኢይጠፍእ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ሌሊተ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ማኅቶታ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እደዊሃ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ትሠፍሕ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ዲበ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ዘይበቍዕ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ታጸንዕ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ፈቲል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ወእደዊሃ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ፈትሐት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ለምስኪን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ወእራሐ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ፈትሐት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ለነዳይ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ወኢይቴክዝ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በእንተ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እመቦ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ወእደ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ጐንደየ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ኵሎሙ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እሊአሃ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ዕሩዛን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እሙንቱ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ክዑበ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ከለሜዳ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ወቢሶስ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ወሜላት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አልባሰ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ወዘያስተርኢ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ይከውን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አናቅጽ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ሶበ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ይነብር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ሊቃውንት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ምድር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በውስተ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lastRenderedPageBreak/>
        <w:t>ማኅበር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ሰንዶናተ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ገብረት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ወጸገወት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ወንቍበታተ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ለከነናዊያን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አፉሃ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ከሠትት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ዘበ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ወዐቅም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ወዐቅ</w:t>
      </w:r>
      <w:proofErr w:type="spellEnd"/>
    </w:p>
    <w:p w14:paraId="0000004B" w14:textId="77777777" w:rsidR="00364B6A" w:rsidRPr="00724312" w:rsidRDefault="00000000" w:rsidP="00571824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f. 231r</w:t>
      </w:r>
    </w:p>
    <w:p w14:paraId="0000004D" w14:textId="54DB69ED" w:rsidR="00364B6A" w:rsidRPr="00724312" w:rsidRDefault="00000000" w:rsidP="00724312">
      <w:pPr>
        <w:spacing w:after="120" w:line="240" w:lineRule="auto"/>
        <w:jc w:val="both"/>
        <w:rPr>
          <w:rFonts w:ascii="Abyssinica SIL" w:eastAsia="Abyssinica SIL" w:hAnsi="Abyssinica SIL" w:cs="Abyssinica SIL"/>
        </w:rPr>
      </w:pPr>
      <w:r w:rsidRPr="00724312">
        <w:rPr>
          <w:rFonts w:ascii="Abyssinica SIL" w:eastAsia="Abyssinica SIL" w:hAnsi="Abyssinica SIL" w:cs="Abyssinica SIL"/>
        </w:rPr>
        <w:t>(col. 1) መ</w:t>
      </w:r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ሠርዐት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ለልሰና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ኃይለ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ወላሕየ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ለብስት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ወትፍሥሕተ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በመዋዕል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ደኃሪያት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ጽፉቅ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በዋኤ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ቤታ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ስርናየ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ሀኬት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ኢበልዐት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አፉሃ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ትፈትሕ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ለጥበብ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ወበሥርዐተ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ሕግ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ወምጽዋት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አልሀቀ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ደቂቃ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ወአብዐለ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ወደሳ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ብዙኃት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አዋልድ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አጥረያ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ብዕላ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ወብዙኃት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ገብራ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ኃይለ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ወአንቲሰ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ተፈድፍዲ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ወተዐደውኪ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ኵሎን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፨ </w:t>
      </w:r>
      <w:proofErr w:type="spellStart"/>
      <w:r w:rsidRPr="00724312">
        <w:rPr>
          <w:rFonts w:ascii="Abyssinica SIL" w:eastAsia="Abyssinica SIL" w:hAnsi="Abyssinica SIL" w:cs="Abyssinica SIL"/>
        </w:rPr>
        <w:t>ሕስወ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አሥምሮ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ወምኑን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ላሕይ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እስመ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ብእሲት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ጠባብ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ትትባረክ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ወፈራሂተ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እግዚአብሔር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ይእቲ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ትሴባሕ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ሀብዋ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እምፍሬ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ከናፍሪሃ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ወይትአኰት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በአናቅጽ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ምታ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። </w:t>
      </w:r>
      <w:proofErr w:type="spellStart"/>
      <w:r w:rsidRPr="00724312">
        <w:rPr>
          <w:rFonts w:ascii="Abyssinica SIL" w:eastAsia="Abyssinica SIL" w:hAnsi="Abyssinica SIL" w:cs="Abyssinica SIL"/>
        </w:rPr>
        <w:t>ተፈጸመ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ምስሌ</w:t>
      </w:r>
      <w:proofErr w:type="spellEnd"/>
      <w:r w:rsidR="00571824" w:rsidRPr="00724312">
        <w:rPr>
          <w:rFonts w:ascii="Abyssinica SIL" w:eastAsia="Abyssinica SIL" w:hAnsi="Abyssinica SIL" w:cs="Abyssinica SIL"/>
        </w:rPr>
        <w:t xml:space="preserve">፡ </w:t>
      </w:r>
      <w:proofErr w:type="spellStart"/>
      <w:r w:rsidRPr="00724312">
        <w:rPr>
          <w:rFonts w:ascii="Abyssinica SIL" w:eastAsia="Abyssinica SIL" w:hAnsi="Abyssinica SIL" w:cs="Abyssinica SIL"/>
        </w:rPr>
        <w:t>ሰሎ</w:t>
      </w:r>
      <w:proofErr w:type="spellEnd"/>
      <w:r w:rsidRPr="00724312">
        <w:rPr>
          <w:rFonts w:ascii="Abyssinica SIL" w:eastAsia="Abyssinica SIL" w:hAnsi="Abyssinica SIL" w:cs="Abyssinica SIL"/>
        </w:rPr>
        <w:t>[</w:t>
      </w:r>
      <w:proofErr w:type="spellStart"/>
      <w:r w:rsidRPr="00724312">
        <w:rPr>
          <w:rFonts w:ascii="Abyssinica SIL" w:eastAsia="Abyssinica SIL" w:hAnsi="Abyssinica SIL" w:cs="Abyssinica SIL"/>
        </w:rPr>
        <w:t>ሞን</w:t>
      </w:r>
      <w:proofErr w:type="spellEnd"/>
      <w:r w:rsidRPr="00724312">
        <w:rPr>
          <w:rFonts w:ascii="Abyssinica SIL" w:eastAsia="Abyssinica SIL" w:hAnsi="Abyssinica SIL" w:cs="Abyssinica SIL"/>
        </w:rPr>
        <w:t>]</w:t>
      </w:r>
      <w:r w:rsidR="00571824" w:rsidRPr="00724312">
        <w:rPr>
          <w:rFonts w:ascii="Abyssinica SIL" w:eastAsia="Abyssinica SIL" w:hAnsi="Abyssinica SIL" w:cs="Abyssinica SIL"/>
        </w:rPr>
        <w:t xml:space="preserve">፨ </w:t>
      </w:r>
    </w:p>
    <w:sectPr w:rsidR="00364B6A" w:rsidRPr="00724312">
      <w:headerReference w:type="default" r:id="rId9"/>
      <w:footerReference w:type="default" r:id="rId10"/>
      <w:pgSz w:w="11907" w:h="1683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D696AA" w14:textId="77777777" w:rsidR="009959B2" w:rsidRDefault="009959B2">
      <w:pPr>
        <w:spacing w:after="0" w:line="240" w:lineRule="auto"/>
      </w:pPr>
      <w:r>
        <w:separator/>
      </w:r>
    </w:p>
  </w:endnote>
  <w:endnote w:type="continuationSeparator" w:id="0">
    <w:p w14:paraId="2020EB5E" w14:textId="77777777" w:rsidR="009959B2" w:rsidRDefault="00995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7EAE2BD-AF7E-4E9F-BCDC-8ECA0E76BD2D}"/>
    <w:embedBold r:id="rId2" w:fontKey="{68E8F760-A0B0-48AF-B64B-87900F6198D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88D563AE-CBD5-4370-A95C-29BEA8C5ED3F}"/>
    <w:embedBold r:id="rId4" w:fontKey="{2DBF4BE4-09BC-4666-B234-78D50BE39AAE}"/>
    <w:embedItalic r:id="rId5" w:fontKey="{63A9F81E-CC5D-4EF9-B41B-E7E108071136}"/>
    <w:embedBoldItalic r:id="rId6" w:fontKey="{E1421F93-1253-4452-9C02-A474823EBD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7" w:fontKey="{25133F5E-6634-4D17-8C9C-6FC2FF5B5BDA}"/>
    <w:embedItalic r:id="rId8" w:fontKey="{ED284786-CEAE-4655-86BD-F44E99A44EBB}"/>
  </w:font>
  <w:font w:name="Brill">
    <w:panose1 w:val="020F0602050406030203"/>
    <w:charset w:val="00"/>
    <w:family w:val="swiss"/>
    <w:pitch w:val="variable"/>
    <w:sig w:usb0="E00002FF" w:usb1="4000E4FB" w:usb2="02000000" w:usb3="00000000" w:csb0="0000019F" w:csb1="00000000"/>
    <w:embedRegular r:id="rId9" w:fontKey="{57466988-E2E7-4233-8B47-FEA5F50665E5}"/>
    <w:embedItalic r:id="rId10" w:fontKey="{58016799-0AEA-4C3E-BE11-04363F2EFC5E}"/>
  </w:font>
  <w:font w:name="Abyssinica SIL">
    <w:panose1 w:val="02000000000000000000"/>
    <w:charset w:val="00"/>
    <w:family w:val="auto"/>
    <w:pitch w:val="variable"/>
    <w:sig w:usb0="800000EF" w:usb1="5200A14B" w:usb2="08000828" w:usb3="00000000" w:csb0="00000001" w:csb1="00000000"/>
    <w:embedRegular r:id="rId11" w:fontKey="{78E9B683-3E18-45A5-9F05-AA73B8FA478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F" w14:textId="06627B22" w:rsidR="00364B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402B2">
      <w:rPr>
        <w:noProof/>
        <w:color w:val="000000"/>
      </w:rPr>
      <w:t>2</w:t>
    </w:r>
    <w:r>
      <w:rPr>
        <w:color w:val="000000"/>
      </w:rPr>
      <w:fldChar w:fldCharType="end"/>
    </w:r>
  </w:p>
  <w:p w14:paraId="00000050" w14:textId="77777777" w:rsidR="00364B6A" w:rsidRDefault="00364B6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8076BA" w14:textId="77777777" w:rsidR="009959B2" w:rsidRDefault="009959B2">
      <w:pPr>
        <w:spacing w:after="0" w:line="240" w:lineRule="auto"/>
      </w:pPr>
      <w:r>
        <w:separator/>
      </w:r>
    </w:p>
  </w:footnote>
  <w:footnote w:type="continuationSeparator" w:id="0">
    <w:p w14:paraId="1E01D5AE" w14:textId="77777777" w:rsidR="009959B2" w:rsidRDefault="009959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E" w14:textId="240E7B1B" w:rsidR="00364B6A" w:rsidRDefault="00000000" w:rsidP="00740D0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027"/>
        <w:tab w:val="right" w:pos="9360"/>
      </w:tabs>
      <w:rPr>
        <w:rFonts w:ascii="Brill" w:eastAsia="Brill" w:hAnsi="Brill" w:cs="Brill"/>
        <w:i/>
        <w:color w:val="000000"/>
      </w:rPr>
    </w:pPr>
    <w:r>
      <w:rPr>
        <w:rFonts w:ascii="Brill" w:eastAsia="Brill" w:hAnsi="Brill" w:cs="Brill"/>
        <w:i/>
        <w:color w:val="000000"/>
      </w:rPr>
      <w:t>Proverbs in EMML 1768</w:t>
    </w:r>
    <w:r w:rsidR="00740D0C">
      <w:rPr>
        <w:rFonts w:ascii="Brill" w:eastAsia="Brill" w:hAnsi="Brill" w:cs="Brill"/>
        <w:i/>
        <w:color w:val="000000"/>
      </w:rPr>
      <w:tab/>
    </w:r>
    <w:r w:rsidR="00740D0C">
      <w:rPr>
        <w:rFonts w:ascii="Brill" w:eastAsia="Brill" w:hAnsi="Brill" w:cs="Brill"/>
        <w:i/>
        <w:color w:val="000000"/>
      </w:rPr>
      <w:tab/>
    </w:r>
    <w:r w:rsidR="00740D0C">
      <w:rPr>
        <w:noProof/>
      </w:rPr>
      <w:drawing>
        <wp:inline distT="0" distB="0" distL="0" distR="0" wp14:anchorId="4C6408C8" wp14:editId="34B1C283">
          <wp:extent cx="800078" cy="279367"/>
          <wp:effectExtent l="0" t="0" r="0" b="0"/>
          <wp:docPr id="1998420379" name="Picture 1" descr="A close up of a boo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8420379" name="Picture 1" descr="A close up of a book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0489" cy="307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B6A"/>
    <w:rsid w:val="000B130F"/>
    <w:rsid w:val="00154DAC"/>
    <w:rsid w:val="001E35B8"/>
    <w:rsid w:val="002042E4"/>
    <w:rsid w:val="003439CB"/>
    <w:rsid w:val="00364B6A"/>
    <w:rsid w:val="00424445"/>
    <w:rsid w:val="004402B2"/>
    <w:rsid w:val="00571824"/>
    <w:rsid w:val="005C2898"/>
    <w:rsid w:val="005E4DD7"/>
    <w:rsid w:val="00647BBF"/>
    <w:rsid w:val="007116B3"/>
    <w:rsid w:val="00724312"/>
    <w:rsid w:val="00740D0C"/>
    <w:rsid w:val="008D015F"/>
    <w:rsid w:val="008E6DDE"/>
    <w:rsid w:val="009959B2"/>
    <w:rsid w:val="00B45AD5"/>
    <w:rsid w:val="00BA1AB6"/>
    <w:rsid w:val="00DD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BBBBE2"/>
  <w15:docId w15:val="{F8FFA9AF-99C8-4489-86C0-B72A86358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sz="8" w:space="4" w:color="156082" w:themeColor="accent1"/>
      </w:pBdr>
      <w:spacing w:after="300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CD9"/>
  </w:style>
  <w:style w:type="character" w:customStyle="1" w:styleId="Heading1Char">
    <w:name w:val="Heading 1 Char"/>
    <w:basedOn w:val="DefaultParagraphFont"/>
    <w:link w:val="Heading1"/>
    <w:uiPriority w:val="9"/>
    <w:rsid w:val="00841CD9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1CD9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1CD9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ind w:left="86"/>
    </w:pPr>
    <w:rPr>
      <w:rFonts w:ascii="Play" w:eastAsia="Play" w:hAnsi="Play" w:cs="Play"/>
      <w:i/>
      <w:color w:val="156082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CD9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841CD9"/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156082" w:themeColor="accent1"/>
      <w:sz w:val="18"/>
      <w:szCs w:val="18"/>
    </w:rPr>
  </w:style>
  <w:style w:type="paragraph" w:customStyle="1" w:styleId="DocDefaults">
    <w:name w:val="DocDefaults"/>
  </w:style>
  <w:style w:type="paragraph" w:styleId="Footer">
    <w:name w:val="footer"/>
    <w:basedOn w:val="Normal"/>
    <w:link w:val="FooterChar"/>
    <w:uiPriority w:val="99"/>
    <w:unhideWhenUsed/>
    <w:rsid w:val="005639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9B3"/>
  </w:style>
  <w:style w:type="character" w:styleId="UnresolvedMention">
    <w:name w:val="Unresolved Mention"/>
    <w:basedOn w:val="DefaultParagraphFont"/>
    <w:uiPriority w:val="99"/>
    <w:semiHidden/>
    <w:unhideWhenUsed/>
    <w:rsid w:val="00740D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3id.org/vhmml/readingRoom/view/83279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IbSRj1VuO3HvwFsaWVzbB/MoyQ==">CgMxLjA4AHIhMUpLZWM3NHpnS3FpeU04MzlhMmVJY3Z1NG03R1p0Z0NJ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7189</Words>
  <Characters>40979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Ralph Lee</cp:lastModifiedBy>
  <cp:revision>7</cp:revision>
  <dcterms:created xsi:type="dcterms:W3CDTF">2024-11-18T16:09:00Z</dcterms:created>
  <dcterms:modified xsi:type="dcterms:W3CDTF">2024-11-21T16:47:00Z</dcterms:modified>
</cp:coreProperties>
</file>