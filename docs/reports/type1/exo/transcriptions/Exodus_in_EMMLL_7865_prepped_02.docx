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9F5C5" w14:textId="77777777" w:rsidR="003120D8" w:rsidRDefault="003120D8" w:rsidP="003120D8">
      <w:pPr>
        <w:pStyle w:val="Heading1"/>
      </w:pPr>
      <w:r>
        <w:t xml:space="preserve">Exodus in EMML7865 </w:t>
      </w:r>
    </w:p>
    <w:p w14:paraId="36942B97" w14:textId="24969048" w:rsidR="001334AB" w:rsidRDefault="00000000">
      <w:r>
        <w:t>image name: Exodus in EMML7865 image_069.jpg</w:t>
      </w:r>
      <w:r w:rsidR="003120D8">
        <w:t xml:space="preserve"> </w:t>
      </w:r>
      <w:r>
        <w:t>original page number: 1</w:t>
      </w:r>
    </w:p>
    <w:p w14:paraId="563F5BB5" w14:textId="51456C7C" w:rsidR="001334AB" w:rsidRDefault="00000000" w:rsidP="00684333">
      <w:proofErr w:type="spellStart"/>
      <w:r>
        <w:t>እሉ</w:t>
      </w:r>
      <w:proofErr w:type="spellEnd"/>
      <w:r>
        <w:t xml:space="preserve">፡ </w:t>
      </w:r>
      <w:proofErr w:type="spellStart"/>
      <w:r>
        <w:t>እሙንቱ</w:t>
      </w:r>
      <w:proofErr w:type="spellEnd"/>
      <w:r>
        <w:t xml:space="preserve">፡ </w:t>
      </w:r>
      <w:proofErr w:type="spellStart"/>
      <w:r>
        <w:t>አስማተ</w:t>
      </w:r>
      <w:proofErr w:type="spellEnd"/>
      <w:r>
        <w:t xml:space="preserve">፡ </w:t>
      </w:r>
      <w:proofErr w:type="spellStart"/>
      <w:r>
        <w:t>እስራኤል</w:t>
      </w:r>
      <w:proofErr w:type="spellEnd"/>
      <w:r>
        <w:t xml:space="preserve">፡ </w:t>
      </w:r>
      <w:proofErr w:type="spellStart"/>
      <w:r>
        <w:t>እለ</w:t>
      </w:r>
      <w:proofErr w:type="spellEnd"/>
      <w:r>
        <w:t xml:space="preserve">፡ </w:t>
      </w:r>
      <w:proofErr w:type="spellStart"/>
      <w:r>
        <w:t>ቦኡ</w:t>
      </w:r>
      <w:proofErr w:type="spellEnd"/>
      <w:r>
        <w:t xml:space="preserve">፡ </w:t>
      </w:r>
      <w:proofErr w:type="spellStart"/>
      <w:r>
        <w:t>ኀበ</w:t>
      </w:r>
      <w:proofErr w:type="spellEnd"/>
      <w:r>
        <w:t xml:space="preserve">፡ </w:t>
      </w:r>
      <w:proofErr w:type="spellStart"/>
      <w:r>
        <w:t>ግብጽ</w:t>
      </w:r>
      <w:proofErr w:type="spellEnd"/>
      <w:r>
        <w:t xml:space="preserve">፡ </w:t>
      </w:r>
      <w:proofErr w:type="spellStart"/>
      <w:r>
        <w:t>ምስለ</w:t>
      </w:r>
      <w:proofErr w:type="spellEnd"/>
      <w:r>
        <w:t xml:space="preserve">፡ </w:t>
      </w:r>
      <w:proofErr w:type="spellStart"/>
      <w:r>
        <w:t>ያዕቆብ</w:t>
      </w:r>
      <w:proofErr w:type="spellEnd"/>
      <w:r>
        <w:t xml:space="preserve">፡ </w:t>
      </w:r>
      <w:proofErr w:type="spellStart"/>
      <w:r>
        <w:t>ብእሲ</w:t>
      </w:r>
      <w:proofErr w:type="spellEnd"/>
      <w:r>
        <w:t>፡ (</w:t>
      </w:r>
      <w:proofErr w:type="spellStart"/>
      <w:r>
        <w:t>ብእሲ</w:t>
      </w:r>
      <w:proofErr w:type="spellEnd"/>
      <w:r>
        <w:t xml:space="preserve">)፡ </w:t>
      </w:r>
      <w:proofErr w:type="spellStart"/>
      <w:r>
        <w:t>ወቤቱ</w:t>
      </w:r>
      <w:proofErr w:type="spellEnd"/>
      <w:r>
        <w:t xml:space="preserve">፡ </w:t>
      </w:r>
      <w:proofErr w:type="spellStart"/>
      <w:r>
        <w:t>ወቦኡ</w:t>
      </w:r>
      <w:proofErr w:type="spellEnd"/>
      <w:r>
        <w:t xml:space="preserve">፡ ፪ </w:t>
      </w:r>
      <w:proofErr w:type="spellStart"/>
      <w:r>
        <w:t>ሮቤል</w:t>
      </w:r>
      <w:proofErr w:type="spellEnd"/>
      <w:r>
        <w:t xml:space="preserve">፡ </w:t>
      </w:r>
      <w:proofErr w:type="spellStart"/>
      <w:r>
        <w:t>ወስምዖን</w:t>
      </w:r>
      <w:proofErr w:type="spellEnd"/>
      <w:r>
        <w:t xml:space="preserve">፡ </w:t>
      </w:r>
      <w:proofErr w:type="spellStart"/>
      <w:r>
        <w:t>ሌዊ</w:t>
      </w:r>
      <w:proofErr w:type="spellEnd"/>
      <w:r>
        <w:t xml:space="preserve">፡ </w:t>
      </w:r>
      <w:proofErr w:type="spellStart"/>
      <w:r>
        <w:t>ወይሁዳ</w:t>
      </w:r>
      <w:proofErr w:type="spellEnd"/>
      <w:r>
        <w:t>፨ {፫}</w:t>
      </w:r>
      <w:proofErr w:type="spellStart"/>
      <w:r>
        <w:t>ይሳኮር</w:t>
      </w:r>
      <w:proofErr w:type="spellEnd"/>
      <w:r>
        <w:t xml:space="preserve">፡ </w:t>
      </w:r>
      <w:proofErr w:type="spellStart"/>
      <w:r>
        <w:t>ወዛብሎን</w:t>
      </w:r>
      <w:proofErr w:type="spellEnd"/>
      <w:r>
        <w:t xml:space="preserve">፨ </w:t>
      </w:r>
      <w:proofErr w:type="spellStart"/>
      <w:r>
        <w:t>ወብንያም</w:t>
      </w:r>
      <w:proofErr w:type="spellEnd"/>
      <w:r>
        <w:t xml:space="preserve">፡ </w:t>
      </w:r>
      <w:proofErr w:type="spellStart"/>
      <w:r>
        <w:t>ዳን</w:t>
      </w:r>
      <w:proofErr w:type="spellEnd"/>
      <w:r>
        <w:t xml:space="preserve">፡ </w:t>
      </w:r>
      <w:proofErr w:type="spellStart"/>
      <w:r>
        <w:t>ወንፍታሌም</w:t>
      </w:r>
      <w:proofErr w:type="spellEnd"/>
      <w:r>
        <w:t xml:space="preserve">፡ </w:t>
      </w:r>
      <w:proofErr w:type="spellStart"/>
      <w:r>
        <w:t>ጋድ</w:t>
      </w:r>
      <w:proofErr w:type="spellEnd"/>
      <w:r>
        <w:t xml:space="preserve">፡ </w:t>
      </w:r>
      <w:proofErr w:type="spellStart"/>
      <w:r>
        <w:t>ወአሴር</w:t>
      </w:r>
      <w:proofErr w:type="spellEnd"/>
      <w:r>
        <w:t xml:space="preserve">፡ </w:t>
      </w:r>
      <w:proofErr w:type="spellStart"/>
      <w:r>
        <w:t>ወኮነ</w:t>
      </w:r>
      <w:proofErr w:type="spellEnd"/>
      <w:r>
        <w:t xml:space="preserve">፡ </w:t>
      </w:r>
      <w:proofErr w:type="spellStart"/>
      <w:r>
        <w:t>ኵሉ</w:t>
      </w:r>
      <w:proofErr w:type="spellEnd"/>
      <w:r>
        <w:t xml:space="preserve">፡ </w:t>
      </w:r>
      <w:proofErr w:type="spellStart"/>
      <w:r>
        <w:t>ነፍሰ</w:t>
      </w:r>
      <w:proofErr w:type="spellEnd"/>
      <w:r>
        <w:t xml:space="preserve">፡ </w:t>
      </w:r>
      <w:proofErr w:type="spellStart"/>
      <w:r>
        <w:t>ዘወፅአ</w:t>
      </w:r>
      <w:proofErr w:type="spellEnd"/>
      <w:r>
        <w:t xml:space="preserve">፡ </w:t>
      </w:r>
      <w:proofErr w:type="spellStart"/>
      <w:r>
        <w:t>እምሐቌ</w:t>
      </w:r>
      <w:proofErr w:type="spellEnd"/>
      <w:r>
        <w:t xml:space="preserve">፡ </w:t>
      </w:r>
      <w:proofErr w:type="spellStart"/>
      <w:r>
        <w:t>ያዕቆብ</w:t>
      </w:r>
      <w:proofErr w:type="spellEnd"/>
      <w:r>
        <w:t xml:space="preserve">፡ </w:t>
      </w:r>
      <w:proofErr w:type="spellStart"/>
      <w:r>
        <w:t>ሰብአ</w:t>
      </w:r>
      <w:proofErr w:type="spellEnd"/>
      <w:r>
        <w:t xml:space="preserve">፡ </w:t>
      </w:r>
      <w:proofErr w:type="spellStart"/>
      <w:r>
        <w:t>ነፍስ</w:t>
      </w:r>
      <w:proofErr w:type="spellEnd"/>
      <w:r>
        <w:t xml:space="preserve">፡ </w:t>
      </w:r>
      <w:proofErr w:type="spellStart"/>
      <w:r>
        <w:t>ወዮሴፍሰ</w:t>
      </w:r>
      <w:proofErr w:type="spellEnd"/>
      <w:r>
        <w:t xml:space="preserve">፡ </w:t>
      </w:r>
      <w:proofErr w:type="spellStart"/>
      <w:r>
        <w:t>ሀሎ</w:t>
      </w:r>
      <w:proofErr w:type="spellEnd"/>
      <w:r>
        <w:t xml:space="preserve">፡ </w:t>
      </w:r>
      <w:proofErr w:type="spellStart"/>
      <w:r>
        <w:t>ብሔረ</w:t>
      </w:r>
      <w:proofErr w:type="spellEnd"/>
      <w:r>
        <w:t xml:space="preserve">፡ </w:t>
      </w:r>
      <w:proofErr w:type="spellStart"/>
      <w:r>
        <w:t>ግብጽ</w:t>
      </w:r>
      <w:proofErr w:type="spellEnd"/>
      <w:r>
        <w:t xml:space="preserve">፨ </w:t>
      </w:r>
      <w:proofErr w:type="spellStart"/>
      <w:r>
        <w:t>ወሞተ</w:t>
      </w:r>
      <w:proofErr w:type="spellEnd"/>
      <w:r>
        <w:t xml:space="preserve">፡ </w:t>
      </w:r>
      <w:proofErr w:type="spellStart"/>
      <w:r>
        <w:t>ዮሴፍ</w:t>
      </w:r>
      <w:proofErr w:type="spellEnd"/>
      <w:r>
        <w:t xml:space="preserve">፡ </w:t>
      </w:r>
      <w:proofErr w:type="spellStart"/>
      <w:r>
        <w:t>ወኵሎሙ</w:t>
      </w:r>
      <w:proofErr w:type="spellEnd"/>
      <w:r>
        <w:t xml:space="preserve">፡ </w:t>
      </w:r>
      <w:proofErr w:type="spellStart"/>
      <w:r>
        <w:t>አሐዊሁ</w:t>
      </w:r>
      <w:proofErr w:type="spellEnd"/>
      <w:r>
        <w:t xml:space="preserve">፡ </w:t>
      </w:r>
      <w:proofErr w:type="spellStart"/>
      <w:r>
        <w:t>ወኵሉ</w:t>
      </w:r>
      <w:proofErr w:type="spellEnd"/>
      <w:r>
        <w:t xml:space="preserve">፡ </w:t>
      </w:r>
      <w:proofErr w:type="spellStart"/>
      <w:r>
        <w:t>ውእቱ</w:t>
      </w:r>
      <w:proofErr w:type="spellEnd"/>
      <w:r>
        <w:t xml:space="preserve">፡ </w:t>
      </w:r>
      <w:proofErr w:type="spellStart"/>
      <w:r>
        <w:t>ትውልድ</w:t>
      </w:r>
      <w:proofErr w:type="spellEnd"/>
      <w:r>
        <w:t xml:space="preserve">፡ </w:t>
      </w:r>
      <w:proofErr w:type="spellStart"/>
      <w:r>
        <w:t>ወደቂቀ</w:t>
      </w:r>
      <w:proofErr w:type="spellEnd"/>
      <w:r>
        <w:t xml:space="preserve">፡ </w:t>
      </w:r>
      <w:proofErr w:type="spellStart"/>
      <w:r>
        <w:t>እሰራኤል</w:t>
      </w:r>
      <w:proofErr w:type="spellEnd"/>
      <w:r>
        <w:t xml:space="preserve">፡ </w:t>
      </w:r>
      <w:proofErr w:type="spellStart"/>
      <w:r>
        <w:t>ፈረዩ</w:t>
      </w:r>
      <w:proofErr w:type="spellEnd"/>
      <w:r>
        <w:t xml:space="preserve">፡ </w:t>
      </w:r>
      <w:proofErr w:type="spellStart"/>
      <w:r>
        <w:t>ወሠረፁ</w:t>
      </w:r>
      <w:proofErr w:type="spellEnd"/>
      <w:r>
        <w:t xml:space="preserve">፡ </w:t>
      </w:r>
      <w:proofErr w:type="spellStart"/>
      <w:r>
        <w:t>ወበዝኁ</w:t>
      </w:r>
      <w:proofErr w:type="spellEnd"/>
      <w:r>
        <w:t xml:space="preserve">፡ </w:t>
      </w:r>
      <w:proofErr w:type="spellStart"/>
      <w:r>
        <w:t>ወጸንዑ</w:t>
      </w:r>
      <w:proofErr w:type="spellEnd"/>
      <w:r>
        <w:t xml:space="preserve">፡ </w:t>
      </w:r>
      <w:proofErr w:type="spellStart"/>
      <w:r>
        <w:t>ጥቀ</w:t>
      </w:r>
      <w:proofErr w:type="spellEnd"/>
      <w:r>
        <w:t xml:space="preserve">፡ </w:t>
      </w:r>
      <w:proofErr w:type="spellStart"/>
      <w:r>
        <w:t>ወመልዓት</w:t>
      </w:r>
      <w:proofErr w:type="spellEnd"/>
      <w:r>
        <w:t xml:space="preserve">፡ </w:t>
      </w:r>
      <w:proofErr w:type="spellStart"/>
      <w:r>
        <w:t>ምድር</w:t>
      </w:r>
      <w:proofErr w:type="spellEnd"/>
      <w:r>
        <w:t xml:space="preserve">፡ </w:t>
      </w:r>
      <w:proofErr w:type="spellStart"/>
      <w:r>
        <w:t>እምኔሆሙ</w:t>
      </w:r>
      <w:proofErr w:type="spellEnd"/>
      <w:r>
        <w:t xml:space="preserve">፡ </w:t>
      </w:r>
      <w:proofErr w:type="spellStart"/>
      <w:r>
        <w:t>ወተንሥ</w:t>
      </w:r>
      <w:proofErr w:type="spellEnd"/>
      <w:r>
        <w:t xml:space="preserve">፡ </w:t>
      </w:r>
      <w:proofErr w:type="spellStart"/>
      <w:r>
        <w:t>ሐዲስ</w:t>
      </w:r>
      <w:proofErr w:type="spellEnd"/>
      <w:r>
        <w:t xml:space="preserve">፡ </w:t>
      </w:r>
      <w:proofErr w:type="spellStart"/>
      <w:r>
        <w:t>በላዕለ</w:t>
      </w:r>
      <w:proofErr w:type="spellEnd"/>
      <w:r>
        <w:t xml:space="preserve">፡ </w:t>
      </w:r>
      <w:proofErr w:type="spellStart"/>
      <w:r>
        <w:t>ግብጽ</w:t>
      </w:r>
      <w:proofErr w:type="spellEnd"/>
      <w:r>
        <w:t xml:space="preserve">፡ </w:t>
      </w:r>
      <w:proofErr w:type="spellStart"/>
      <w:r>
        <w:t>ዘኢየአምሮ</w:t>
      </w:r>
      <w:proofErr w:type="spellEnd"/>
      <w:r>
        <w:t xml:space="preserve">፡ </w:t>
      </w:r>
      <w:proofErr w:type="spellStart"/>
      <w:r>
        <w:t>ለዮሴፍ</w:t>
      </w:r>
      <w:proofErr w:type="spellEnd"/>
      <w:r>
        <w:t xml:space="preserve">፨ </w:t>
      </w:r>
      <w:proofErr w:type="spellStart"/>
      <w:r>
        <w:t>ወይቤሎሙ</w:t>
      </w:r>
      <w:proofErr w:type="spellEnd"/>
      <w:r>
        <w:t xml:space="preserve">፡ </w:t>
      </w:r>
      <w:proofErr w:type="spellStart"/>
      <w:r>
        <w:t>ለሕዝቡ</w:t>
      </w:r>
      <w:proofErr w:type="spellEnd"/>
      <w:r>
        <w:t xml:space="preserve">፡ </w:t>
      </w:r>
      <w:proofErr w:type="spellStart"/>
      <w:r>
        <w:t>ናሁ</w:t>
      </w:r>
      <w:proofErr w:type="spellEnd"/>
      <w:r>
        <w:t xml:space="preserve">፡ </w:t>
      </w:r>
      <w:proofErr w:type="spellStart"/>
      <w:r>
        <w:t>ሕዝበ</w:t>
      </w:r>
      <w:proofErr w:type="spellEnd"/>
      <w:r>
        <w:t xml:space="preserve">፡ </w:t>
      </w:r>
      <w:proofErr w:type="spellStart"/>
      <w:r>
        <w:t>ደቂቀ</w:t>
      </w:r>
      <w:proofErr w:type="spellEnd"/>
      <w:r>
        <w:t xml:space="preserve">፡ </w:t>
      </w:r>
      <w:proofErr w:type="spellStart"/>
      <w:r>
        <w:t>እስራኤል</w:t>
      </w:r>
      <w:proofErr w:type="spellEnd"/>
      <w:r>
        <w:t xml:space="preserve">፡ </w:t>
      </w:r>
      <w:proofErr w:type="spellStart"/>
      <w:r>
        <w:t>በዝኃ</w:t>
      </w:r>
      <w:proofErr w:type="spellEnd"/>
      <w:r>
        <w:t xml:space="preserve">፡ </w:t>
      </w:r>
      <w:proofErr w:type="spellStart"/>
      <w:r>
        <w:t>ወጸንዐ</w:t>
      </w:r>
      <w:proofErr w:type="spellEnd"/>
      <w:r>
        <w:t xml:space="preserve">፡ </w:t>
      </w:r>
      <w:proofErr w:type="spellStart"/>
      <w:r>
        <w:t>እምኔነ</w:t>
      </w:r>
      <w:proofErr w:type="spellEnd"/>
      <w:r>
        <w:t xml:space="preserve">፨ </w:t>
      </w:r>
      <w:proofErr w:type="spellStart"/>
      <w:r>
        <w:t>ንዑ</w:t>
      </w:r>
      <w:proofErr w:type="spellEnd"/>
      <w:r>
        <w:t xml:space="preserve">፡ </w:t>
      </w:r>
      <w:proofErr w:type="spellStart"/>
      <w:r>
        <w:t>ንጠበብ</w:t>
      </w:r>
      <w:proofErr w:type="spellEnd"/>
      <w:r>
        <w:t xml:space="preserve">፡ </w:t>
      </w:r>
      <w:proofErr w:type="spellStart"/>
      <w:r>
        <w:t>ሎቱ</w:t>
      </w:r>
      <w:proofErr w:type="spellEnd"/>
      <w:r>
        <w:t xml:space="preserve">፡ </w:t>
      </w:r>
      <w:proofErr w:type="spellStart"/>
      <w:r>
        <w:t>እምቅድመ</w:t>
      </w:r>
      <w:proofErr w:type="spellEnd"/>
      <w:r>
        <w:t xml:space="preserve">፡ </w:t>
      </w:r>
      <w:proofErr w:type="spellStart"/>
      <w:r>
        <w:t>ይብዛኅ</w:t>
      </w:r>
      <w:proofErr w:type="spellEnd"/>
      <w:r>
        <w:t>። ወ[</w:t>
      </w:r>
      <w:proofErr w:type="spellStart"/>
      <w:r>
        <w:t>ኮነ</w:t>
      </w:r>
      <w:proofErr w:type="spellEnd"/>
      <w:r>
        <w:t xml:space="preserve">]፡ </w:t>
      </w:r>
      <w:proofErr w:type="spellStart"/>
      <w:r>
        <w:t>ሶበ</w:t>
      </w:r>
      <w:proofErr w:type="spellEnd"/>
      <w:r>
        <w:t xml:space="preserve">፡ </w:t>
      </w:r>
      <w:proofErr w:type="spellStart"/>
      <w:r>
        <w:t>ይትራከበነ</w:t>
      </w:r>
      <w:proofErr w:type="spellEnd"/>
      <w:r>
        <w:t xml:space="preserve">፡ </w:t>
      </w:r>
      <w:proofErr w:type="spellStart"/>
      <w:r>
        <w:t>ቀትዌሰክ</w:t>
      </w:r>
      <w:proofErr w:type="spellEnd"/>
      <w:r>
        <w:t xml:space="preserve">፡ </w:t>
      </w:r>
      <w:proofErr w:type="spellStart"/>
      <w:r>
        <w:t>ውእቱኒ</w:t>
      </w:r>
      <w:proofErr w:type="spellEnd"/>
      <w:r>
        <w:t xml:space="preserve">፡ </w:t>
      </w:r>
      <w:proofErr w:type="spellStart"/>
      <w:r>
        <w:t>ዲበ</w:t>
      </w:r>
      <w:proofErr w:type="spellEnd"/>
      <w:r>
        <w:t xml:space="preserve">፡ </w:t>
      </w:r>
      <w:proofErr w:type="spellStart"/>
      <w:r>
        <w:t>ፀርነ</w:t>
      </w:r>
      <w:proofErr w:type="spellEnd"/>
      <w:r>
        <w:t xml:space="preserve">፨ </w:t>
      </w:r>
      <w:proofErr w:type="spellStart"/>
      <w:r>
        <w:t>ወይፃብአነ</w:t>
      </w:r>
      <w:proofErr w:type="spellEnd"/>
      <w:r>
        <w:t xml:space="preserve">፡ </w:t>
      </w:r>
      <w:proofErr w:type="spellStart"/>
      <w:r>
        <w:t>ወየአርግ</w:t>
      </w:r>
      <w:proofErr w:type="spellEnd"/>
      <w:r>
        <w:t xml:space="preserve">፡ </w:t>
      </w:r>
      <w:proofErr w:type="spellStart"/>
      <w:r>
        <w:t>እምነ</w:t>
      </w:r>
      <w:proofErr w:type="spellEnd"/>
      <w:r>
        <w:t xml:space="preserve">፡ ም[ድ]ር፡ </w:t>
      </w:r>
      <w:proofErr w:type="spellStart"/>
      <w:r>
        <w:t>ወሤመ</w:t>
      </w:r>
      <w:proofErr w:type="spellEnd"/>
      <w:r>
        <w:t xml:space="preserve">፡ </w:t>
      </w:r>
      <w:proofErr w:type="spellStart"/>
      <w:r>
        <w:t>ዲቤሁ</w:t>
      </w:r>
      <w:proofErr w:type="spellEnd"/>
      <w:r>
        <w:t xml:space="preserve">፡ </w:t>
      </w:r>
      <w:proofErr w:type="spellStart"/>
      <w:r>
        <w:t>ሊቃናተ</w:t>
      </w:r>
      <w:proofErr w:type="spellEnd"/>
      <w:r>
        <w:t xml:space="preserve">፡ </w:t>
      </w:r>
      <w:proofErr w:type="spellStart"/>
      <w:r>
        <w:t>ገባር</w:t>
      </w:r>
      <w:proofErr w:type="spellEnd"/>
      <w:r>
        <w:t xml:space="preserve">፡ </w:t>
      </w:r>
      <w:proofErr w:type="spellStart"/>
      <w:r>
        <w:t>ከመ</w:t>
      </w:r>
      <w:proofErr w:type="spellEnd"/>
      <w:r>
        <w:t xml:space="preserve">፡ </w:t>
      </w:r>
      <w:proofErr w:type="spellStart"/>
      <w:r>
        <w:t>ይቅሥፎ</w:t>
      </w:r>
      <w:proofErr w:type="spellEnd"/>
      <w:r>
        <w:t xml:space="preserve">፡ </w:t>
      </w:r>
      <w:proofErr w:type="spellStart"/>
      <w:r>
        <w:t>በተግባር</w:t>
      </w:r>
      <w:proofErr w:type="spellEnd"/>
      <w:r>
        <w:t xml:space="preserve">፡ </w:t>
      </w:r>
      <w:proofErr w:type="spellStart"/>
      <w:r>
        <w:t>ወነደቀ</w:t>
      </w:r>
      <w:proofErr w:type="spellEnd"/>
      <w:r>
        <w:t xml:space="preserve">፡ </w:t>
      </w:r>
      <w:proofErr w:type="spellStart"/>
      <w:r>
        <w:t>አህጉረ</w:t>
      </w:r>
      <w:proofErr w:type="spellEnd"/>
      <w:r>
        <w:t xml:space="preserve">፡ </w:t>
      </w:r>
      <w:proofErr w:type="spellStart"/>
      <w:r>
        <w:t>ለማኅደረ</w:t>
      </w:r>
      <w:proofErr w:type="spellEnd"/>
      <w:r>
        <w:t xml:space="preserve">፡ </w:t>
      </w:r>
      <w:proofErr w:type="spellStart"/>
      <w:r>
        <w:t>ፈርዖን</w:t>
      </w:r>
      <w:proofErr w:type="spellEnd"/>
      <w:r>
        <w:t xml:space="preserve">፡ </w:t>
      </w:r>
      <w:proofErr w:type="spellStart"/>
      <w:r>
        <w:t>ፊቶምሃ</w:t>
      </w:r>
      <w:proofErr w:type="spellEnd"/>
      <w:r>
        <w:t xml:space="preserve">፡ </w:t>
      </w:r>
      <w:proofErr w:type="spellStart"/>
      <w:r>
        <w:t>ወራምሴ</w:t>
      </w:r>
      <w:proofErr w:type="spellEnd"/>
      <w:r>
        <w:t xml:space="preserve">፨ </w:t>
      </w:r>
      <w:proofErr w:type="spellStart"/>
      <w:r>
        <w:t>ወዘከመ</w:t>
      </w:r>
      <w:proofErr w:type="spellEnd"/>
      <w:r>
        <w:t xml:space="preserve">፡ </w:t>
      </w:r>
      <w:proofErr w:type="spellStart"/>
      <w:r>
        <w:t>ይሣቅይዎ</w:t>
      </w:r>
      <w:proofErr w:type="spellEnd"/>
      <w:r>
        <w:t xml:space="preserve">፡ </w:t>
      </w:r>
      <w:proofErr w:type="spellStart"/>
      <w:r>
        <w:t>ከማሁ</w:t>
      </w:r>
      <w:proofErr w:type="spellEnd"/>
      <w:r>
        <w:t xml:space="preserve">፡ </w:t>
      </w:r>
      <w:proofErr w:type="spellStart"/>
      <w:r>
        <w:t>ይበዝኅ</w:t>
      </w:r>
      <w:proofErr w:type="spellEnd"/>
      <w:r>
        <w:t xml:space="preserve">፡ </w:t>
      </w:r>
      <w:proofErr w:type="spellStart"/>
      <w:r>
        <w:t>ወይሰፍሕ</w:t>
      </w:r>
      <w:proofErr w:type="spellEnd"/>
      <w:r>
        <w:t xml:space="preserve">፡ </w:t>
      </w:r>
      <w:proofErr w:type="spellStart"/>
      <w:r>
        <w:t>ወይተግሑ</w:t>
      </w:r>
      <w:proofErr w:type="spellEnd"/>
      <w:r>
        <w:t xml:space="preserve">፡ </w:t>
      </w:r>
      <w:proofErr w:type="spellStart"/>
      <w:r>
        <w:t>እምቅድሜሆሙ</w:t>
      </w:r>
      <w:proofErr w:type="spellEnd"/>
      <w:r>
        <w:t xml:space="preserve">፡ </w:t>
      </w:r>
      <w:proofErr w:type="spellStart"/>
      <w:r>
        <w:t>ለደቂቀ</w:t>
      </w:r>
      <w:proofErr w:type="spellEnd"/>
      <w:r>
        <w:t xml:space="preserve">፡ </w:t>
      </w:r>
      <w:proofErr w:type="spellStart"/>
      <w:r>
        <w:t>እስራኤል</w:t>
      </w:r>
      <w:proofErr w:type="spellEnd"/>
      <w:r>
        <w:t xml:space="preserve">፡ </w:t>
      </w:r>
      <w:proofErr w:type="spellStart"/>
      <w:r>
        <w:t>ወይቀንዎሙ</w:t>
      </w:r>
      <w:proofErr w:type="spellEnd"/>
      <w:r>
        <w:t xml:space="preserve">፡ </w:t>
      </w:r>
      <w:proofErr w:type="spellStart"/>
      <w:r>
        <w:t>ግብጸውያን</w:t>
      </w:r>
      <w:proofErr w:type="spellEnd"/>
      <w:r>
        <w:t xml:space="preserve">፡ </w:t>
      </w:r>
      <w:proofErr w:type="spellStart"/>
      <w:r>
        <w:t>ለደቂቀ</w:t>
      </w:r>
      <w:proofErr w:type="spellEnd"/>
      <w:r>
        <w:t xml:space="preserve">፡ </w:t>
      </w:r>
      <w:proofErr w:type="spellStart"/>
      <w:r>
        <w:t>እስራኤል</w:t>
      </w:r>
      <w:proofErr w:type="spellEnd"/>
      <w:r>
        <w:t xml:space="preserve">፡ </w:t>
      </w:r>
      <w:proofErr w:type="spellStart"/>
      <w:r>
        <w:t>በሥቃይ</w:t>
      </w:r>
      <w:proofErr w:type="spellEnd"/>
      <w:r>
        <w:t xml:space="preserve">፡ </w:t>
      </w:r>
      <w:proofErr w:type="spellStart"/>
      <w:r>
        <w:t>ወእምረሩ</w:t>
      </w:r>
      <w:proofErr w:type="spellEnd"/>
      <w:r>
        <w:t xml:space="preserve">፡ </w:t>
      </w:r>
      <w:proofErr w:type="spellStart"/>
      <w:r>
        <w:t>ሕይወቶሙ</w:t>
      </w:r>
      <w:proofErr w:type="spellEnd"/>
      <w:r>
        <w:t xml:space="preserve">፡ </w:t>
      </w:r>
      <w:proofErr w:type="spellStart"/>
      <w:r>
        <w:t>በግብር</w:t>
      </w:r>
      <w:proofErr w:type="spellEnd"/>
      <w:r>
        <w:t xml:space="preserve">፡ </w:t>
      </w:r>
      <w:proofErr w:type="spellStart"/>
      <w:r>
        <w:t>ዕፁብ</w:t>
      </w:r>
      <w:proofErr w:type="spellEnd"/>
      <w:r>
        <w:t xml:space="preserve">፡ </w:t>
      </w:r>
      <w:proofErr w:type="spellStart"/>
      <w:r>
        <w:t>በፅቡር</w:t>
      </w:r>
      <w:proofErr w:type="spellEnd"/>
      <w:r>
        <w:t xml:space="preserve">፡ </w:t>
      </w:r>
      <w:proofErr w:type="spellStart"/>
      <w:r>
        <w:t>ወበግንፋል</w:t>
      </w:r>
      <w:proofErr w:type="spellEnd"/>
      <w:r>
        <w:t xml:space="preserve">፡ </w:t>
      </w:r>
      <w:proofErr w:type="spellStart"/>
      <w:r>
        <w:t>ወበኵሉ</w:t>
      </w:r>
      <w:proofErr w:type="spellEnd"/>
      <w:r>
        <w:t xml:space="preserve">፡ </w:t>
      </w:r>
      <w:proofErr w:type="spellStart"/>
      <w:r>
        <w:t>ግብረ</w:t>
      </w:r>
      <w:proofErr w:type="spellEnd"/>
      <w:r>
        <w:t xml:space="preserve">፡ </w:t>
      </w:r>
      <w:proofErr w:type="spellStart"/>
      <w:r>
        <w:t>ሐቅል</w:t>
      </w:r>
      <w:proofErr w:type="spellEnd"/>
      <w:r>
        <w:t xml:space="preserve">፡ </w:t>
      </w:r>
      <w:proofErr w:type="spellStart"/>
      <w:r>
        <w:t>ወበኵሉ</w:t>
      </w:r>
      <w:proofErr w:type="spellEnd"/>
      <w:r>
        <w:t xml:space="preserve">፡ </w:t>
      </w:r>
      <w:proofErr w:type="spellStart"/>
      <w:r>
        <w:t>ግብሮሙ</w:t>
      </w:r>
      <w:proofErr w:type="spellEnd"/>
      <w:r>
        <w:t xml:space="preserve">፡ </w:t>
      </w:r>
      <w:proofErr w:type="spellStart"/>
      <w:r>
        <w:t>ዘገብሩ</w:t>
      </w:r>
      <w:proofErr w:type="spellEnd"/>
      <w:r>
        <w:t xml:space="preserve">፡ </w:t>
      </w:r>
      <w:proofErr w:type="spellStart"/>
      <w:r>
        <w:t>ቦሙ</w:t>
      </w:r>
      <w:proofErr w:type="spellEnd"/>
      <w:r>
        <w:t xml:space="preserve">፡ </w:t>
      </w:r>
      <w:proofErr w:type="spellStart"/>
      <w:r>
        <w:t>በሥቃይ</w:t>
      </w:r>
      <w:proofErr w:type="spellEnd"/>
      <w:r>
        <w:t xml:space="preserve">፡ </w:t>
      </w:r>
      <w:proofErr w:type="spellStart"/>
      <w:r>
        <w:t>ወይቤሎን</w:t>
      </w:r>
      <w:proofErr w:type="spellEnd"/>
      <w:r>
        <w:t xml:space="preserve">፡ </w:t>
      </w:r>
      <w:proofErr w:type="spellStart"/>
      <w:r>
        <w:t>ንጉሠ</w:t>
      </w:r>
      <w:proofErr w:type="spellEnd"/>
      <w:r>
        <w:t xml:space="preserve">፡ </w:t>
      </w:r>
      <w:proofErr w:type="spellStart"/>
      <w:r>
        <w:t>ግብጽ</w:t>
      </w:r>
      <w:proofErr w:type="spellEnd"/>
      <w:r>
        <w:t xml:space="preserve">፡ </w:t>
      </w:r>
      <w:proofErr w:type="spellStart"/>
      <w:r>
        <w:t>ለመወልዳተ</w:t>
      </w:r>
      <w:proofErr w:type="spellEnd"/>
      <w:r>
        <w:t xml:space="preserve">፨ </w:t>
      </w:r>
      <w:proofErr w:type="spellStart"/>
      <w:r>
        <w:t>ዕባራውያት</w:t>
      </w:r>
      <w:proofErr w:type="spellEnd"/>
      <w:r>
        <w:t xml:space="preserve">፡ </w:t>
      </w:r>
      <w:proofErr w:type="spellStart"/>
      <w:r>
        <w:t>ዘስማ፡ለአሐቲ</w:t>
      </w:r>
      <w:proofErr w:type="spellEnd"/>
      <w:r>
        <w:t xml:space="preserve">፡ </w:t>
      </w:r>
      <w:proofErr w:type="spellStart"/>
      <w:r>
        <w:t>ሲፖራ</w:t>
      </w:r>
      <w:proofErr w:type="spellEnd"/>
      <w:r>
        <w:t xml:space="preserve">፡ </w:t>
      </w:r>
      <w:proofErr w:type="spellStart"/>
      <w:r>
        <w:t>ወስወስመ</w:t>
      </w:r>
      <w:proofErr w:type="spellEnd"/>
      <w:r>
        <w:t xml:space="preserve">፡ </w:t>
      </w:r>
      <w:proofErr w:type="spellStart"/>
      <w:r>
        <w:t>ካልዕታ</w:t>
      </w:r>
      <w:proofErr w:type="spellEnd"/>
      <w:r>
        <w:t xml:space="preserve">፡ </w:t>
      </w:r>
      <w:proofErr w:type="spellStart"/>
      <w:r>
        <w:t>ፉሐ</w:t>
      </w:r>
      <w:proofErr w:type="spellEnd"/>
      <w:r>
        <w:t xml:space="preserve">፡ </w:t>
      </w:r>
      <w:proofErr w:type="spellStart"/>
      <w:r>
        <w:t>ወይቤሎን</w:t>
      </w:r>
      <w:proofErr w:type="spellEnd"/>
      <w:r>
        <w:t xml:space="preserve">፡ </w:t>
      </w:r>
      <w:proofErr w:type="spellStart"/>
      <w:r>
        <w:t>ሶበ፡ታወልዳሆን</w:t>
      </w:r>
      <w:proofErr w:type="spellEnd"/>
      <w:r>
        <w:t xml:space="preserve">፡ </w:t>
      </w:r>
      <w:proofErr w:type="spellStart"/>
      <w:r>
        <w:t>ለዕብራውያት</w:t>
      </w:r>
      <w:proofErr w:type="spellEnd"/>
      <w:r>
        <w:t xml:space="preserve">፡ </w:t>
      </w:r>
      <w:proofErr w:type="spellStart"/>
      <w:r>
        <w:t>ወአመ</w:t>
      </w:r>
      <w:proofErr w:type="spellEnd"/>
      <w:r>
        <w:t xml:space="preserve">፡ </w:t>
      </w:r>
      <w:proofErr w:type="spellStart"/>
      <w:r>
        <w:t>ርኢክምዎን</w:t>
      </w:r>
      <w:proofErr w:type="spellEnd"/>
      <w:r>
        <w:t xml:space="preserve">፡ </w:t>
      </w:r>
      <w:proofErr w:type="spellStart"/>
      <w:r>
        <w:t>ለውሉድ</w:t>
      </w:r>
      <w:proofErr w:type="spellEnd"/>
      <w:r>
        <w:t xml:space="preserve">፡ </w:t>
      </w:r>
    </w:p>
    <w:p w14:paraId="57AE109C" w14:textId="26002C31" w:rsidR="001334AB" w:rsidRDefault="00000000">
      <w:r>
        <w:t>image name: Exodus in EMML7865 image_071.jpg</w:t>
      </w:r>
      <w:r w:rsidR="003120D8">
        <w:t xml:space="preserve"> </w:t>
      </w:r>
      <w:r>
        <w:t>original page number: 2</w:t>
      </w:r>
      <w:r w:rsidR="003120D8">
        <w:t xml:space="preserve"> </w:t>
      </w:r>
    </w:p>
    <w:p w14:paraId="2B71AF9E" w14:textId="6F5FA9D6" w:rsidR="001334AB" w:rsidRDefault="00000000" w:rsidP="00684333">
      <w:proofErr w:type="spellStart"/>
      <w:r>
        <w:t>እመ</w:t>
      </w:r>
      <w:proofErr w:type="spellEnd"/>
      <w:r>
        <w:t xml:space="preserve">፡ </w:t>
      </w:r>
      <w:proofErr w:type="spellStart"/>
      <w:r>
        <w:t>ተባዕት</w:t>
      </w:r>
      <w:proofErr w:type="spellEnd"/>
      <w:r>
        <w:t xml:space="preserve">፡ </w:t>
      </w:r>
      <w:proofErr w:type="spellStart"/>
      <w:r>
        <w:t>ውእቱ</w:t>
      </w:r>
      <w:proofErr w:type="spellEnd"/>
      <w:r>
        <w:t xml:space="preserve">፡ </w:t>
      </w:r>
      <w:proofErr w:type="spellStart"/>
      <w:r>
        <w:t>ቅትሉ</w:t>
      </w:r>
      <w:proofErr w:type="spellEnd"/>
      <w:r>
        <w:t xml:space="preserve">፡ </w:t>
      </w:r>
      <w:proofErr w:type="spellStart"/>
      <w:r>
        <w:t>ኪያሁ</w:t>
      </w:r>
      <w:proofErr w:type="spellEnd"/>
      <w:r>
        <w:t xml:space="preserve">፡ </w:t>
      </w:r>
      <w:proofErr w:type="spellStart"/>
      <w:r>
        <w:t>ወእመ</w:t>
      </w:r>
      <w:proofErr w:type="spellEnd"/>
      <w:r>
        <w:t xml:space="preserve">፡ </w:t>
      </w:r>
      <w:proofErr w:type="spellStart"/>
      <w:r>
        <w:t>አንሰት</w:t>
      </w:r>
      <w:proofErr w:type="spellEnd"/>
      <w:r>
        <w:t xml:space="preserve">፡ </w:t>
      </w:r>
      <w:proofErr w:type="spellStart"/>
      <w:r>
        <w:t>ይእቲ</w:t>
      </w:r>
      <w:proofErr w:type="spellEnd"/>
      <w:r>
        <w:t xml:space="preserve">፨ </w:t>
      </w:r>
      <w:proofErr w:type="spellStart"/>
      <w:r>
        <w:t>አሕይውዋ</w:t>
      </w:r>
      <w:proofErr w:type="spellEnd"/>
      <w:r>
        <w:t xml:space="preserve">፡ </w:t>
      </w:r>
      <w:proofErr w:type="spellStart"/>
      <w:r>
        <w:t>ወፈርህሆ</w:t>
      </w:r>
      <w:proofErr w:type="spellEnd"/>
      <w:r>
        <w:t xml:space="preserve">፡ </w:t>
      </w:r>
      <w:proofErr w:type="spellStart"/>
      <w:r>
        <w:t>መወልዳት</w:t>
      </w:r>
      <w:proofErr w:type="spellEnd"/>
      <w:r>
        <w:t xml:space="preserve">፡ </w:t>
      </w:r>
      <w:proofErr w:type="spellStart"/>
      <w:r>
        <w:t>ለእግዚአብሔር</w:t>
      </w:r>
      <w:proofErr w:type="spellEnd"/>
      <w:r>
        <w:t xml:space="preserve">፨ </w:t>
      </w:r>
      <w:proofErr w:type="spellStart"/>
      <w:r>
        <w:t>ወኢገብራ</w:t>
      </w:r>
      <w:proofErr w:type="spellEnd"/>
      <w:r>
        <w:t xml:space="preserve">፡ </w:t>
      </w:r>
      <w:proofErr w:type="spellStart"/>
      <w:r>
        <w:t>በከመ</w:t>
      </w:r>
      <w:proofErr w:type="spellEnd"/>
      <w:r>
        <w:t xml:space="preserve">፡ </w:t>
      </w:r>
      <w:proofErr w:type="spellStart"/>
      <w:r>
        <w:t>አዘዞን</w:t>
      </w:r>
      <w:proofErr w:type="spellEnd"/>
      <w:r>
        <w:t xml:space="preserve">፡ </w:t>
      </w:r>
      <w:proofErr w:type="spellStart"/>
      <w:r>
        <w:t>ንጉሠ</w:t>
      </w:r>
      <w:proofErr w:type="spellEnd"/>
      <w:r>
        <w:t xml:space="preserve">፡ </w:t>
      </w:r>
      <w:proofErr w:type="spellStart"/>
      <w:r>
        <w:t>ግብጽ</w:t>
      </w:r>
      <w:proofErr w:type="spellEnd"/>
      <w:r>
        <w:t xml:space="preserve">፨ </w:t>
      </w:r>
      <w:proofErr w:type="spellStart"/>
      <w:r>
        <w:t>ወአሕየዋ</w:t>
      </w:r>
      <w:proofErr w:type="spellEnd"/>
      <w:r>
        <w:t xml:space="preserve">፡ </w:t>
      </w:r>
      <w:proofErr w:type="spellStart"/>
      <w:r>
        <w:t>ተባዕተ</w:t>
      </w:r>
      <w:proofErr w:type="spellEnd"/>
      <w:r>
        <w:t xml:space="preserve">፨ </w:t>
      </w:r>
      <w:proofErr w:type="spellStart"/>
      <w:r>
        <w:t>ወጸውዖን</w:t>
      </w:r>
      <w:proofErr w:type="spellEnd"/>
      <w:r>
        <w:t xml:space="preserve">፡ </w:t>
      </w:r>
      <w:proofErr w:type="spellStart"/>
      <w:r>
        <w:t>ንጉሠ</w:t>
      </w:r>
      <w:proofErr w:type="spellEnd"/>
      <w:r>
        <w:t xml:space="preserve">፡ </w:t>
      </w:r>
      <w:proofErr w:type="spellStart"/>
      <w:r>
        <w:t>ግብጽ</w:t>
      </w:r>
      <w:proofErr w:type="spellEnd"/>
      <w:r>
        <w:t xml:space="preserve">፡ </w:t>
      </w:r>
      <w:proofErr w:type="spellStart"/>
      <w:r>
        <w:t>ለመወልዳት</w:t>
      </w:r>
      <w:proofErr w:type="spellEnd"/>
      <w:r>
        <w:t xml:space="preserve">፡ </w:t>
      </w:r>
      <w:proofErr w:type="spellStart"/>
      <w:r>
        <w:t>ወይቤሎን</w:t>
      </w:r>
      <w:proofErr w:type="spellEnd"/>
      <w:r>
        <w:t xml:space="preserve">፡ </w:t>
      </w:r>
      <w:proofErr w:type="spellStart"/>
      <w:r>
        <w:t>ለምንትኑ</w:t>
      </w:r>
      <w:proofErr w:type="spellEnd"/>
      <w:r>
        <w:t xml:space="preserve">፡ </w:t>
      </w:r>
      <w:proofErr w:type="spellStart"/>
      <w:r>
        <w:t>ገበርክን</w:t>
      </w:r>
      <w:proofErr w:type="spellEnd"/>
      <w:r>
        <w:t xml:space="preserve">፡ </w:t>
      </w:r>
      <w:proofErr w:type="spellStart"/>
      <w:r>
        <w:t>ዘንተ</w:t>
      </w:r>
      <w:proofErr w:type="spellEnd"/>
      <w:r>
        <w:t xml:space="preserve">፡ </w:t>
      </w:r>
      <w:proofErr w:type="spellStart"/>
      <w:r>
        <w:t>ነገረ</w:t>
      </w:r>
      <w:proofErr w:type="spellEnd"/>
      <w:r>
        <w:t xml:space="preserve">፡ </w:t>
      </w:r>
      <w:proofErr w:type="spellStart"/>
      <w:r>
        <w:t>ከመ</w:t>
      </w:r>
      <w:proofErr w:type="spellEnd"/>
      <w:r>
        <w:t xml:space="preserve">፡ </w:t>
      </w:r>
      <w:proofErr w:type="spellStart"/>
      <w:r>
        <w:t>ታሕይዋ</w:t>
      </w:r>
      <w:proofErr w:type="spellEnd"/>
      <w:r>
        <w:t xml:space="preserve">፡ </w:t>
      </w:r>
      <w:proofErr w:type="spellStart"/>
      <w:r>
        <w:t>ተባዕተ</w:t>
      </w:r>
      <w:proofErr w:type="spellEnd"/>
      <w:r>
        <w:t xml:space="preserve">፨ </w:t>
      </w:r>
      <w:proofErr w:type="spellStart"/>
      <w:r>
        <w:t>ወይቤላሁ</w:t>
      </w:r>
      <w:proofErr w:type="spellEnd"/>
      <w:r>
        <w:t xml:space="preserve">፡ </w:t>
      </w:r>
      <w:proofErr w:type="spellStart"/>
      <w:r>
        <w:t>መወልዳት</w:t>
      </w:r>
      <w:proofErr w:type="spellEnd"/>
      <w:r>
        <w:t xml:space="preserve">፡ </w:t>
      </w:r>
      <w:proofErr w:type="spellStart"/>
      <w:r>
        <w:t>ለፈርዖን</w:t>
      </w:r>
      <w:proofErr w:type="spellEnd"/>
      <w:r>
        <w:t xml:space="preserve">፡ </w:t>
      </w:r>
      <w:proofErr w:type="spellStart"/>
      <w:r>
        <w:t>እስመ</w:t>
      </w:r>
      <w:proofErr w:type="spellEnd"/>
      <w:r>
        <w:t xml:space="preserve">፡ </w:t>
      </w:r>
      <w:proofErr w:type="spellStart"/>
      <w:r>
        <w:t>አኮ</w:t>
      </w:r>
      <w:proofErr w:type="spellEnd"/>
      <w:r>
        <w:t xml:space="preserve">፡ </w:t>
      </w:r>
      <w:proofErr w:type="spellStart"/>
      <w:r>
        <w:t>ከመ</w:t>
      </w:r>
      <w:proofErr w:type="spellEnd"/>
      <w:r>
        <w:t xml:space="preserve">፡ </w:t>
      </w:r>
      <w:proofErr w:type="spellStart"/>
      <w:r>
        <w:t>አንስተ</w:t>
      </w:r>
      <w:proofErr w:type="spellEnd"/>
      <w:r>
        <w:t xml:space="preserve">፡ </w:t>
      </w:r>
      <w:proofErr w:type="spellStart"/>
      <w:r>
        <w:t>ግብጽ</w:t>
      </w:r>
      <w:proofErr w:type="spellEnd"/>
      <w:r>
        <w:t xml:space="preserve">፡ </w:t>
      </w:r>
      <w:proofErr w:type="spellStart"/>
      <w:r>
        <w:t>ዕብራውያት</w:t>
      </w:r>
      <w:proofErr w:type="spellEnd"/>
      <w:r>
        <w:t xml:space="preserve">፨ </w:t>
      </w:r>
      <w:proofErr w:type="spellStart"/>
      <w:r>
        <w:t>እስመ</w:t>
      </w:r>
      <w:proofErr w:type="spellEnd"/>
      <w:r>
        <w:t xml:space="preserve">፡ </w:t>
      </w:r>
      <w:proofErr w:type="spellStart"/>
      <w:r>
        <w:t>ኮና</w:t>
      </w:r>
      <w:proofErr w:type="spellEnd"/>
      <w:r>
        <w:t xml:space="preserve">፡ </w:t>
      </w:r>
      <w:proofErr w:type="spellStart"/>
      <w:r>
        <w:t>ይወልዳ</w:t>
      </w:r>
      <w:proofErr w:type="spellEnd"/>
      <w:r>
        <w:t xml:space="preserve">፡ </w:t>
      </w:r>
      <w:proofErr w:type="spellStart"/>
      <w:r>
        <w:t>እሙንቱ</w:t>
      </w:r>
      <w:proofErr w:type="spellEnd"/>
      <w:r>
        <w:t xml:space="preserve">፡ </w:t>
      </w:r>
      <w:proofErr w:type="spellStart"/>
      <w:r>
        <w:t>እምቅድመ</w:t>
      </w:r>
      <w:proofErr w:type="spellEnd"/>
      <w:r>
        <w:t xml:space="preserve">፡ </w:t>
      </w:r>
      <w:proofErr w:type="spellStart"/>
      <w:r>
        <w:t>ትምጻእ</w:t>
      </w:r>
      <w:proofErr w:type="spellEnd"/>
      <w:r>
        <w:t xml:space="preserve">፡ </w:t>
      </w:r>
      <w:proofErr w:type="spellStart"/>
      <w:r>
        <w:t>ኀቤሆን</w:t>
      </w:r>
      <w:proofErr w:type="spellEnd"/>
      <w:r>
        <w:t xml:space="preserve">፡ </w:t>
      </w:r>
      <w:proofErr w:type="spellStart"/>
      <w:r>
        <w:t>መወልዳት</w:t>
      </w:r>
      <w:proofErr w:type="spellEnd"/>
      <w:r>
        <w:t xml:space="preserve">፨ </w:t>
      </w:r>
      <w:proofErr w:type="spellStart"/>
      <w:r>
        <w:t>ወአሠነየ</w:t>
      </w:r>
      <w:proofErr w:type="spellEnd"/>
      <w:r>
        <w:t xml:space="preserve">፡ </w:t>
      </w:r>
      <w:proofErr w:type="spellStart"/>
      <w:r>
        <w:t>እግዚአብ</w:t>
      </w:r>
      <w:r>
        <w:rPr>
          <w:rFonts w:ascii="Nyala" w:hAnsi="Nyala" w:cs="Nyala"/>
        </w:rPr>
        <w:t>ሔር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መወልዳት</w:t>
      </w:r>
      <w:proofErr w:type="spellEnd"/>
      <w:r>
        <w:rPr>
          <w:rFonts w:ascii="Nyala" w:hAnsi="Nyala" w:cs="Nyala"/>
        </w:rPr>
        <w:t>፨</w:t>
      </w:r>
      <w:r>
        <w:t xml:space="preserve"> </w:t>
      </w:r>
      <w:proofErr w:type="spellStart"/>
      <w:r>
        <w:rPr>
          <w:rFonts w:ascii="Nyala" w:hAnsi="Nyala" w:cs="Nyala"/>
        </w:rPr>
        <w:t>ወበዝኃ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ሕዝብ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ወጸንዐ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ጥቀ</w:t>
      </w:r>
      <w:proofErr w:type="spellEnd"/>
      <w:r>
        <w:rPr>
          <w:rFonts w:ascii="Nyala" w:hAnsi="Nyala" w:cs="Nyala"/>
        </w:rPr>
        <w:t>፨</w:t>
      </w:r>
      <w:r>
        <w:t xml:space="preserve"> </w:t>
      </w:r>
      <w:proofErr w:type="spellStart"/>
      <w:r>
        <w:rPr>
          <w:rFonts w:ascii="Nyala" w:hAnsi="Nyala" w:cs="Nyala"/>
        </w:rPr>
        <w:t>ወኮነ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እስመ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ፈርሃሁ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ለእግዚአብሔር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መወልዳት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ወገብረ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ሎን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አብያተ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ወአዘዘሙ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ፈርያን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ለሕዝቡ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እንዘ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ይብል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ኵሉ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ተባዕተ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ዘይትወለድ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ለዕብራውያን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ግርዎ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ውስተ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ተከዚ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ወኵሎ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አንስተ</w:t>
      </w:r>
      <w:proofErr w:type="spellEnd"/>
      <w:r>
        <w:rPr>
          <w:rFonts w:ascii="Nyala" w:hAnsi="Nyala" w:cs="Nyala"/>
        </w:rPr>
        <w:t>፡</w:t>
      </w:r>
      <w:r>
        <w:t xml:space="preserve"> </w:t>
      </w:r>
      <w:proofErr w:type="spellStart"/>
      <w:r>
        <w:rPr>
          <w:rFonts w:ascii="Nyala" w:hAnsi="Nyala" w:cs="Nyala"/>
        </w:rPr>
        <w:t>አሕይው</w:t>
      </w:r>
      <w:proofErr w:type="spellEnd"/>
      <w:r>
        <w:rPr>
          <w:rFonts w:ascii="Nyala" w:hAnsi="Nyala" w:cs="Nyala"/>
        </w:rPr>
        <w:t>፨</w:t>
      </w:r>
    </w:p>
    <w:p w14:paraId="5468D8E6" w14:textId="56991A43" w:rsidR="001334AB" w:rsidRDefault="00000000">
      <w:r>
        <w:t>image name: Exodus in EMML7865 image_088.jpg</w:t>
      </w:r>
      <w:r w:rsidR="003120D8">
        <w:t xml:space="preserve"> </w:t>
      </w:r>
      <w:r>
        <w:t>original page number: 18</w:t>
      </w:r>
    </w:p>
    <w:p w14:paraId="2D45B627" w14:textId="55FD61FB" w:rsidR="001334AB" w:rsidRDefault="00000000">
      <w:proofErr w:type="spellStart"/>
      <w:r>
        <w:t>ወአሜሃ</w:t>
      </w:r>
      <w:proofErr w:type="spellEnd"/>
      <w:r>
        <w:t xml:space="preserve">፡ </w:t>
      </w:r>
      <w:proofErr w:type="spellStart"/>
      <w:r>
        <w:t>ኃለዩ</w:t>
      </w:r>
      <w:proofErr w:type="spellEnd"/>
      <w:r>
        <w:t xml:space="preserve">፡ </w:t>
      </w:r>
      <w:proofErr w:type="spellStart"/>
      <w:r>
        <w:t>ሙሴ</w:t>
      </w:r>
      <w:proofErr w:type="spellEnd"/>
      <w:r>
        <w:t xml:space="preserve">፡ </w:t>
      </w:r>
      <w:proofErr w:type="spellStart"/>
      <w:r>
        <w:t>ወደቂቀ</w:t>
      </w:r>
      <w:proofErr w:type="spellEnd"/>
      <w:r>
        <w:t xml:space="preserve">፡ </w:t>
      </w:r>
      <w:proofErr w:type="spellStart"/>
      <w:r>
        <w:t>አስራኤል</w:t>
      </w:r>
      <w:proofErr w:type="spellEnd"/>
      <w:r>
        <w:t>፡ ፩ዘንተ፨</w:t>
      </w:r>
    </w:p>
    <w:p w14:paraId="6669D28D" w14:textId="278C2159" w:rsidR="001334AB" w:rsidRDefault="00000000">
      <w:r>
        <w:t>image name: Exodus in EMML7865 image_089.jpg</w:t>
      </w:r>
      <w:r w:rsidR="003120D8">
        <w:t xml:space="preserve"> </w:t>
      </w:r>
      <w:r>
        <w:t>original page number: 19</w:t>
      </w:r>
    </w:p>
    <w:p w14:paraId="26F85D91" w14:textId="0E1E3478" w:rsidR="001334AB" w:rsidRDefault="00000000" w:rsidP="00684333">
      <w:proofErr w:type="spellStart"/>
      <w:r>
        <w:t>ማኅሊተ</w:t>
      </w:r>
      <w:proofErr w:type="spellEnd"/>
      <w:r>
        <w:t xml:space="preserve">፡ </w:t>
      </w:r>
      <w:proofErr w:type="spellStart"/>
      <w:r>
        <w:t>ለእግዚአብሔር</w:t>
      </w:r>
      <w:proofErr w:type="spellEnd"/>
      <w:r>
        <w:t xml:space="preserve">፡ </w:t>
      </w:r>
      <w:proofErr w:type="spellStart"/>
      <w:r>
        <w:t>ወይቤሎ</w:t>
      </w:r>
      <w:proofErr w:type="spellEnd"/>
      <w:r>
        <w:t xml:space="preserve">፡ </w:t>
      </w:r>
      <w:proofErr w:type="spellStart"/>
      <w:r>
        <w:t>አኃሊ</w:t>
      </w:r>
      <w:proofErr w:type="spellEnd"/>
      <w:r>
        <w:t xml:space="preserve">፡ </w:t>
      </w:r>
      <w:proofErr w:type="spellStart"/>
      <w:r>
        <w:t>ለእግዚአብሔር</w:t>
      </w:r>
      <w:proofErr w:type="spellEnd"/>
      <w:r>
        <w:t xml:space="preserve">፨ </w:t>
      </w:r>
      <w:proofErr w:type="spellStart"/>
      <w:r>
        <w:t>እስመ</w:t>
      </w:r>
      <w:proofErr w:type="spellEnd"/>
      <w:r>
        <w:t xml:space="preserve">፡ </w:t>
      </w:r>
      <w:proofErr w:type="spellStart"/>
      <w:r>
        <w:t>ስባሔ</w:t>
      </w:r>
      <w:proofErr w:type="spellEnd"/>
      <w:r>
        <w:t xml:space="preserve">፡ </w:t>
      </w:r>
      <w:proofErr w:type="spellStart"/>
      <w:r>
        <w:t>ተሰብሐ</w:t>
      </w:r>
      <w:proofErr w:type="spellEnd"/>
      <w:r>
        <w:t xml:space="preserve">፡ </w:t>
      </w:r>
      <w:proofErr w:type="spellStart"/>
      <w:r>
        <w:t>ፈረሰ</w:t>
      </w:r>
      <w:proofErr w:type="spellEnd"/>
      <w:r>
        <w:t xml:space="preserve">፡ </w:t>
      </w:r>
      <w:proofErr w:type="spellStart"/>
      <w:r>
        <w:t>ወመስተጽአነ</w:t>
      </w:r>
      <w:proofErr w:type="spellEnd"/>
      <w:r>
        <w:t xml:space="preserve">፨ </w:t>
      </w:r>
      <w:proofErr w:type="spellStart"/>
      <w:r>
        <w:t>ወረወ</w:t>
      </w:r>
      <w:proofErr w:type="spellEnd"/>
      <w:r>
        <w:t xml:space="preserve">፡ </w:t>
      </w:r>
      <w:proofErr w:type="spellStart"/>
      <w:r>
        <w:t>ውስተ</w:t>
      </w:r>
      <w:proofErr w:type="spellEnd"/>
      <w:r>
        <w:t xml:space="preserve">፡ </w:t>
      </w:r>
      <w:proofErr w:type="spellStart"/>
      <w:r>
        <w:t>ባሕር</w:t>
      </w:r>
      <w:proofErr w:type="spellEnd"/>
      <w:r>
        <w:t xml:space="preserve">፨ </w:t>
      </w:r>
      <w:proofErr w:type="spellStart"/>
      <w:r>
        <w:t>ኃይልየ</w:t>
      </w:r>
      <w:proofErr w:type="spellEnd"/>
      <w:r>
        <w:t xml:space="preserve">፡ </w:t>
      </w:r>
      <w:proofErr w:type="spellStart"/>
      <w:r>
        <w:t>ወመዝሙርየ</w:t>
      </w:r>
      <w:proofErr w:type="spellEnd"/>
      <w:r>
        <w:t xml:space="preserve">፡ </w:t>
      </w:r>
      <w:proofErr w:type="spellStart"/>
      <w:r>
        <w:t>እግዚእ</w:t>
      </w:r>
      <w:proofErr w:type="spellEnd"/>
      <w:r>
        <w:t xml:space="preserve">፡ </w:t>
      </w:r>
      <w:proofErr w:type="spellStart"/>
      <w:r>
        <w:t>ወኰነኒ</w:t>
      </w:r>
      <w:proofErr w:type="spellEnd"/>
      <w:r>
        <w:t xml:space="preserve">፡ </w:t>
      </w:r>
      <w:proofErr w:type="spellStart"/>
      <w:r>
        <w:t>ለአድኅኖትየ</w:t>
      </w:r>
      <w:proofErr w:type="spellEnd"/>
      <w:r>
        <w:t xml:space="preserve">፡ </w:t>
      </w:r>
      <w:proofErr w:type="spellStart"/>
      <w:r>
        <w:t>ዝንቱ</w:t>
      </w:r>
      <w:proofErr w:type="spellEnd"/>
      <w:r>
        <w:t xml:space="preserve">፡ </w:t>
      </w:r>
      <w:proofErr w:type="spellStart"/>
      <w:r>
        <w:t>አምላኪየ</w:t>
      </w:r>
      <w:proofErr w:type="spellEnd"/>
      <w:r>
        <w:t xml:space="preserve">፡ </w:t>
      </w:r>
      <w:proofErr w:type="spellStart"/>
      <w:r>
        <w:t>ወእሴብሖ</w:t>
      </w:r>
      <w:proofErr w:type="spellEnd"/>
      <w:r>
        <w:t xml:space="preserve">፨ </w:t>
      </w:r>
      <w:proofErr w:type="spellStart"/>
      <w:r>
        <w:t>አምላከ</w:t>
      </w:r>
      <w:proofErr w:type="spellEnd"/>
      <w:r>
        <w:t xml:space="preserve">፡ </w:t>
      </w:r>
      <w:proofErr w:type="spellStart"/>
      <w:r>
        <w:t>አቡየ</w:t>
      </w:r>
      <w:proofErr w:type="spellEnd"/>
      <w:r>
        <w:t xml:space="preserve">፡ </w:t>
      </w:r>
      <w:proofErr w:type="spellStart"/>
      <w:r>
        <w:t>ወአሌዕሎ</w:t>
      </w:r>
      <w:proofErr w:type="spellEnd"/>
      <w:r>
        <w:t xml:space="preserve">፡ </w:t>
      </w:r>
      <w:proofErr w:type="spellStart"/>
      <w:r>
        <w:t>እግዚአብሔር</w:t>
      </w:r>
      <w:proofErr w:type="spellEnd"/>
      <w:r>
        <w:t xml:space="preserve">፡ </w:t>
      </w:r>
      <w:proofErr w:type="spellStart"/>
      <w:r>
        <w:t>ብእሲ</w:t>
      </w:r>
      <w:proofErr w:type="spellEnd"/>
      <w:r>
        <w:t xml:space="preserve">፡ </w:t>
      </w:r>
      <w:proofErr w:type="spellStart"/>
      <w:r>
        <w:t>ወመስተቃትል</w:t>
      </w:r>
      <w:proofErr w:type="spellEnd"/>
      <w:r>
        <w:t xml:space="preserve">፡ </w:t>
      </w:r>
      <w:proofErr w:type="spellStart"/>
      <w:r>
        <w:t>ወእግዚእ</w:t>
      </w:r>
      <w:proofErr w:type="spellEnd"/>
      <w:r>
        <w:t xml:space="preserve">፡ </w:t>
      </w:r>
      <w:proofErr w:type="spellStart"/>
      <w:r>
        <w:t>ሰሙ</w:t>
      </w:r>
      <w:proofErr w:type="spellEnd"/>
      <w:r>
        <w:t xml:space="preserve">፡ </w:t>
      </w:r>
      <w:proofErr w:type="spellStart"/>
      <w:r>
        <w:t>ሰረገላቲሁ</w:t>
      </w:r>
      <w:proofErr w:type="spellEnd"/>
      <w:r>
        <w:t xml:space="preserve">፡ </w:t>
      </w:r>
      <w:proofErr w:type="spellStart"/>
      <w:r>
        <w:t>ለፈርዖን</w:t>
      </w:r>
      <w:proofErr w:type="spellEnd"/>
      <w:r>
        <w:t xml:space="preserve">፨ </w:t>
      </w:r>
      <w:proofErr w:type="spellStart"/>
      <w:r>
        <w:t>ወኃይሎ</w:t>
      </w:r>
      <w:proofErr w:type="spellEnd"/>
      <w:r>
        <w:t xml:space="preserve">፡ </w:t>
      </w:r>
      <w:proofErr w:type="spellStart"/>
      <w:r>
        <w:t>ወረወ</w:t>
      </w:r>
      <w:proofErr w:type="spellEnd"/>
      <w:r>
        <w:t xml:space="preserve">፡ </w:t>
      </w:r>
      <w:proofErr w:type="spellStart"/>
      <w:r>
        <w:t>ውስተ</w:t>
      </w:r>
      <w:proofErr w:type="spellEnd"/>
      <w:r>
        <w:t xml:space="preserve">፡ </w:t>
      </w:r>
      <w:proofErr w:type="spellStart"/>
      <w:r>
        <w:t>ባሕር</w:t>
      </w:r>
      <w:proofErr w:type="spellEnd"/>
      <w:r>
        <w:t xml:space="preserve">፡ </w:t>
      </w:r>
      <w:proofErr w:type="spellStart"/>
      <w:r>
        <w:t>ወኅሩያን</w:t>
      </w:r>
      <w:proofErr w:type="spellEnd"/>
      <w:r>
        <w:t xml:space="preserve">፡ </w:t>
      </w:r>
      <w:proofErr w:type="spellStart"/>
      <w:r>
        <w:t>ወመስልሰቲሁ</w:t>
      </w:r>
      <w:proofErr w:type="spellEnd"/>
      <w:r>
        <w:t xml:space="preserve">፨ </w:t>
      </w:r>
      <w:proofErr w:type="spellStart"/>
      <w:r>
        <w:t>ተሰጥሙ</w:t>
      </w:r>
      <w:proofErr w:type="spellEnd"/>
      <w:r>
        <w:t xml:space="preserve">፡ </w:t>
      </w:r>
      <w:proofErr w:type="spellStart"/>
      <w:r>
        <w:t>ውስተ</w:t>
      </w:r>
      <w:proofErr w:type="spellEnd"/>
      <w:r>
        <w:t xml:space="preserve">፡ </w:t>
      </w:r>
      <w:proofErr w:type="spellStart"/>
      <w:r>
        <w:t>ባሕረ</w:t>
      </w:r>
      <w:proofErr w:type="spellEnd"/>
      <w:r>
        <w:t xml:space="preserve">፡ </w:t>
      </w:r>
      <w:proofErr w:type="spellStart"/>
      <w:r>
        <w:t>ሱፍ</w:t>
      </w:r>
      <w:proofErr w:type="spellEnd"/>
      <w:r>
        <w:t xml:space="preserve">፡ </w:t>
      </w:r>
      <w:proofErr w:type="spellStart"/>
      <w:r>
        <w:t>ወደፈኖሙ</w:t>
      </w:r>
      <w:proofErr w:type="spellEnd"/>
      <w:r>
        <w:t xml:space="preserve">፡ </w:t>
      </w:r>
      <w:proofErr w:type="spellStart"/>
      <w:r>
        <w:t>ማዕበል</w:t>
      </w:r>
      <w:proofErr w:type="spellEnd"/>
      <w:r>
        <w:t xml:space="preserve">፡ </w:t>
      </w:r>
      <w:proofErr w:type="spellStart"/>
      <w:r>
        <w:t>ወወረዱ</w:t>
      </w:r>
      <w:proofErr w:type="spellEnd"/>
      <w:r>
        <w:t xml:space="preserve">፡ </w:t>
      </w:r>
      <w:proofErr w:type="spellStart"/>
      <w:r>
        <w:t>ውሰተ</w:t>
      </w:r>
      <w:proofErr w:type="spellEnd"/>
      <w:r>
        <w:t xml:space="preserve">፡ </w:t>
      </w:r>
      <w:proofErr w:type="spellStart"/>
      <w:r>
        <w:t>ቀላይ</w:t>
      </w:r>
      <w:proofErr w:type="spellEnd"/>
      <w:r>
        <w:t xml:space="preserve">፡ </w:t>
      </w:r>
      <w:proofErr w:type="spellStart"/>
      <w:r>
        <w:t>ከመ</w:t>
      </w:r>
      <w:proofErr w:type="spellEnd"/>
      <w:r>
        <w:t xml:space="preserve">፡ </w:t>
      </w:r>
      <w:proofErr w:type="spellStart"/>
      <w:r>
        <w:t>ዕብን</w:t>
      </w:r>
      <w:proofErr w:type="spellEnd"/>
      <w:r>
        <w:t xml:space="preserve">፡ </w:t>
      </w:r>
      <w:proofErr w:type="spellStart"/>
      <w:r>
        <w:t>የማንከ</w:t>
      </w:r>
      <w:proofErr w:type="spellEnd"/>
      <w:r>
        <w:t xml:space="preserve">፡ </w:t>
      </w:r>
      <w:proofErr w:type="spellStart"/>
      <w:r>
        <w:t>ተሰብሐ</w:t>
      </w:r>
      <w:proofErr w:type="spellEnd"/>
      <w:r>
        <w:t xml:space="preserve">፡ </w:t>
      </w:r>
      <w:proofErr w:type="spellStart"/>
      <w:r>
        <w:t>በኃይል</w:t>
      </w:r>
      <w:proofErr w:type="spellEnd"/>
      <w:r>
        <w:t xml:space="preserve">። </w:t>
      </w:r>
      <w:proofErr w:type="spellStart"/>
      <w:r>
        <w:t>የማንከ</w:t>
      </w:r>
      <w:proofErr w:type="spellEnd"/>
      <w:r>
        <w:t xml:space="preserve">፡ </w:t>
      </w:r>
      <w:proofErr w:type="spellStart"/>
      <w:r>
        <w:t>እግዚአ</w:t>
      </w:r>
      <w:proofErr w:type="spellEnd"/>
      <w:r>
        <w:t xml:space="preserve">፡ </w:t>
      </w:r>
      <w:proofErr w:type="spellStart"/>
      <w:r>
        <w:t>ትሴር</w:t>
      </w:r>
      <w:proofErr w:type="spellEnd"/>
      <w:r>
        <w:t xml:space="preserve">[ወ]፡ </w:t>
      </w:r>
      <w:proofErr w:type="spellStart"/>
      <w:r>
        <w:t>ለፀር</w:t>
      </w:r>
      <w:proofErr w:type="spellEnd"/>
      <w:r>
        <w:t xml:space="preserve">፡ </w:t>
      </w:r>
      <w:proofErr w:type="spellStart"/>
      <w:r>
        <w:t>ወበብዝኃ</w:t>
      </w:r>
      <w:proofErr w:type="spellEnd"/>
      <w:r>
        <w:t xml:space="preserve">፡ </w:t>
      </w:r>
      <w:proofErr w:type="spellStart"/>
      <w:r>
        <w:t>ስብሐቲከ</w:t>
      </w:r>
      <w:proofErr w:type="spellEnd"/>
      <w:r>
        <w:t xml:space="preserve">፡ </w:t>
      </w:r>
      <w:proofErr w:type="spellStart"/>
      <w:r>
        <w:t>ቀጥቀጥኮሙ</w:t>
      </w:r>
      <w:proofErr w:type="spellEnd"/>
      <w:r>
        <w:t xml:space="preserve">፡ </w:t>
      </w:r>
      <w:proofErr w:type="spellStart"/>
      <w:r>
        <w:t>ለእለ</w:t>
      </w:r>
      <w:proofErr w:type="spellEnd"/>
      <w:r>
        <w:t xml:space="preserve">፡ </w:t>
      </w:r>
      <w:proofErr w:type="spellStart"/>
      <w:r>
        <w:t>ይትቃወሙከ</w:t>
      </w:r>
      <w:proofErr w:type="spellEnd"/>
      <w:r>
        <w:t xml:space="preserve">፡ </w:t>
      </w:r>
      <w:proofErr w:type="spellStart"/>
      <w:r>
        <w:t>ፍኖከ</w:t>
      </w:r>
      <w:proofErr w:type="spellEnd"/>
      <w:r>
        <w:t xml:space="preserve">፡ </w:t>
      </w:r>
      <w:proofErr w:type="spellStart"/>
      <w:r>
        <w:t>መዓተከ</w:t>
      </w:r>
      <w:proofErr w:type="spellEnd"/>
      <w:r>
        <w:t xml:space="preserve">። </w:t>
      </w:r>
      <w:proofErr w:type="spellStart"/>
      <w:r>
        <w:t>ወበልዖሙ</w:t>
      </w:r>
      <w:proofErr w:type="spellEnd"/>
      <w:r>
        <w:t xml:space="preserve">፡ </w:t>
      </w:r>
      <w:proofErr w:type="spellStart"/>
      <w:r>
        <w:t>ከመ</w:t>
      </w:r>
      <w:proofErr w:type="spellEnd"/>
      <w:r>
        <w:t xml:space="preserve">፡ </w:t>
      </w:r>
      <w:proofErr w:type="spellStart"/>
      <w:r>
        <w:t>ብርዕ</w:t>
      </w:r>
      <w:proofErr w:type="spellEnd"/>
      <w:r>
        <w:t xml:space="preserve">፨ </w:t>
      </w:r>
      <w:proofErr w:type="spellStart"/>
      <w:r>
        <w:t>ወበመንፈስ</w:t>
      </w:r>
      <w:proofErr w:type="spellEnd"/>
      <w:r>
        <w:t xml:space="preserve">፡ </w:t>
      </w:r>
      <w:proofErr w:type="spellStart"/>
      <w:r>
        <w:t>መዓተከ</w:t>
      </w:r>
      <w:proofErr w:type="spellEnd"/>
      <w:r>
        <w:t xml:space="preserve">፡ </w:t>
      </w:r>
      <w:proofErr w:type="spellStart"/>
      <w:r>
        <w:t>ቆመ</w:t>
      </w:r>
      <w:proofErr w:type="spellEnd"/>
      <w:r>
        <w:t xml:space="preserve">፡ </w:t>
      </w:r>
      <w:proofErr w:type="spellStart"/>
      <w:r>
        <w:t>ማይ</w:t>
      </w:r>
      <w:proofErr w:type="spellEnd"/>
      <w:r>
        <w:t xml:space="preserve">፡ </w:t>
      </w:r>
      <w:proofErr w:type="spellStart"/>
      <w:r>
        <w:t>ወጠግዓ</w:t>
      </w:r>
      <w:proofErr w:type="spellEnd"/>
      <w:r>
        <w:t xml:space="preserve">፡ </w:t>
      </w:r>
      <w:proofErr w:type="spellStart"/>
      <w:r>
        <w:t>ማዕ</w:t>
      </w:r>
      <w:proofErr w:type="spellEnd"/>
      <w:r>
        <w:t>{</w:t>
      </w:r>
      <w:proofErr w:type="spellStart"/>
      <w:r>
        <w:t>በል</w:t>
      </w:r>
      <w:proofErr w:type="spellEnd"/>
      <w:r>
        <w:t xml:space="preserve">}፡ </w:t>
      </w:r>
      <w:proofErr w:type="spellStart"/>
      <w:r>
        <w:t>ከመ</w:t>
      </w:r>
      <w:proofErr w:type="spellEnd"/>
      <w:r>
        <w:t xml:space="preserve">፡ </w:t>
      </w:r>
      <w:proofErr w:type="spellStart"/>
      <w:r>
        <w:t>አረፍት</w:t>
      </w:r>
      <w:proofErr w:type="spellEnd"/>
      <w:r>
        <w:t xml:space="preserve">፨ </w:t>
      </w:r>
      <w:proofErr w:type="spellStart"/>
      <w:r>
        <w:t>ተጋብኡ</w:t>
      </w:r>
      <w:proofErr w:type="spellEnd"/>
      <w:r>
        <w:t xml:space="preserve">፡ </w:t>
      </w:r>
      <w:proofErr w:type="spellStart"/>
      <w:r>
        <w:t>ቀላያት</w:t>
      </w:r>
      <w:proofErr w:type="spellEnd"/>
      <w:r>
        <w:t xml:space="preserve">፡ </w:t>
      </w:r>
      <w:proofErr w:type="spellStart"/>
      <w:r>
        <w:t>በልበ</w:t>
      </w:r>
      <w:proofErr w:type="spellEnd"/>
      <w:r>
        <w:t xml:space="preserve">፡ </w:t>
      </w:r>
      <w:proofErr w:type="spellStart"/>
      <w:r>
        <w:t>ባሕር</w:t>
      </w:r>
      <w:proofErr w:type="spellEnd"/>
      <w:r>
        <w:t xml:space="preserve">። </w:t>
      </w:r>
      <w:proofErr w:type="spellStart"/>
      <w:r>
        <w:t>ወይቤ</w:t>
      </w:r>
      <w:proofErr w:type="spellEnd"/>
      <w:r>
        <w:t xml:space="preserve">፡ </w:t>
      </w:r>
      <w:proofErr w:type="spellStart"/>
      <w:r>
        <w:t>ጸላዒ</w:t>
      </w:r>
      <w:proofErr w:type="spellEnd"/>
      <w:r>
        <w:t xml:space="preserve">፡ </w:t>
      </w:r>
      <w:proofErr w:type="spellStart"/>
      <w:r>
        <w:t>ዴግንየ</w:t>
      </w:r>
      <w:proofErr w:type="spellEnd"/>
      <w:r>
        <w:t xml:space="preserve">፡ </w:t>
      </w:r>
      <w:proofErr w:type="spellStart"/>
      <w:r>
        <w:t>እረክብ</w:t>
      </w:r>
      <w:proofErr w:type="spellEnd"/>
      <w:r>
        <w:t xml:space="preserve">፡ </w:t>
      </w:r>
      <w:proofErr w:type="spellStart"/>
      <w:r>
        <w:t>እተካፈል</w:t>
      </w:r>
      <w:proofErr w:type="spellEnd"/>
      <w:r>
        <w:t xml:space="preserve">፡ </w:t>
      </w:r>
      <w:proofErr w:type="spellStart"/>
      <w:r>
        <w:t>ወትመልዕ</w:t>
      </w:r>
      <w:proofErr w:type="spellEnd"/>
      <w:r>
        <w:t xml:space="preserve">፡ </w:t>
      </w:r>
      <w:proofErr w:type="spellStart"/>
      <w:r>
        <w:t>ነፍስየ</w:t>
      </w:r>
      <w:proofErr w:type="spellEnd"/>
      <w:r>
        <w:t xml:space="preserve">፡ </w:t>
      </w:r>
      <w:proofErr w:type="spellStart"/>
      <w:r>
        <w:t>ለመልሕ</w:t>
      </w:r>
      <w:proofErr w:type="spellEnd"/>
      <w:r>
        <w:t xml:space="preserve">፡ </w:t>
      </w:r>
      <w:proofErr w:type="spellStart"/>
      <w:r>
        <w:t>ሰይፍየ</w:t>
      </w:r>
      <w:proofErr w:type="spellEnd"/>
      <w:r>
        <w:t xml:space="preserve">፡ </w:t>
      </w:r>
      <w:proofErr w:type="spellStart"/>
      <w:r>
        <w:t>ወትወርሶሙ</w:t>
      </w:r>
      <w:proofErr w:type="spellEnd"/>
      <w:r>
        <w:t xml:space="preserve">፡ </w:t>
      </w:r>
      <w:proofErr w:type="spellStart"/>
      <w:r>
        <w:t>ለዴየ</w:t>
      </w:r>
      <w:proofErr w:type="spellEnd"/>
      <w:r>
        <w:t xml:space="preserve">፡ </w:t>
      </w:r>
      <w:proofErr w:type="spellStart"/>
      <w:r>
        <w:t>ነፋሕከ</w:t>
      </w:r>
      <w:proofErr w:type="spellEnd"/>
      <w:r>
        <w:t xml:space="preserve">፡ </w:t>
      </w:r>
      <w:proofErr w:type="spellStart"/>
      <w:r>
        <w:t>መንፈሰከ</w:t>
      </w:r>
      <w:proofErr w:type="spellEnd"/>
      <w:r>
        <w:t xml:space="preserve">፡ </w:t>
      </w:r>
      <w:proofErr w:type="spellStart"/>
      <w:r>
        <w:t>ወደፈኖሙ</w:t>
      </w:r>
      <w:proofErr w:type="spellEnd"/>
      <w:r>
        <w:t xml:space="preserve">፡ </w:t>
      </w:r>
      <w:proofErr w:type="spellStart"/>
      <w:r>
        <w:t>ባሕር</w:t>
      </w:r>
      <w:proofErr w:type="spellEnd"/>
      <w:r>
        <w:t xml:space="preserve">፡ </w:t>
      </w:r>
      <w:proofErr w:type="spellStart"/>
      <w:r>
        <w:t>ወተሰጥሙ</w:t>
      </w:r>
      <w:proofErr w:type="spellEnd"/>
      <w:r>
        <w:t xml:space="preserve">፡ </w:t>
      </w:r>
      <w:proofErr w:type="spellStart"/>
      <w:r>
        <w:t>ከመ</w:t>
      </w:r>
      <w:proofErr w:type="spellEnd"/>
      <w:r>
        <w:t xml:space="preserve">፡ </w:t>
      </w:r>
      <w:proofErr w:type="spellStart"/>
      <w:r>
        <w:t>አረር</w:t>
      </w:r>
      <w:proofErr w:type="spellEnd"/>
      <w:r>
        <w:t xml:space="preserve">፡ </w:t>
      </w:r>
      <w:proofErr w:type="spellStart"/>
      <w:r>
        <w:t>ውስተ</w:t>
      </w:r>
      <w:proofErr w:type="spellEnd"/>
      <w:r>
        <w:t xml:space="preserve">፡ </w:t>
      </w:r>
      <w:proofErr w:type="spellStart"/>
      <w:r>
        <w:t>ማይ</w:t>
      </w:r>
      <w:proofErr w:type="spellEnd"/>
      <w:r>
        <w:t xml:space="preserve">፡ </w:t>
      </w:r>
      <w:proofErr w:type="spellStart"/>
      <w:r>
        <w:t>ብዙኅ</w:t>
      </w:r>
      <w:proofErr w:type="spellEnd"/>
      <w:r>
        <w:t xml:space="preserve">፨ </w:t>
      </w:r>
      <w:proofErr w:type="spellStart"/>
      <w:r>
        <w:t>መኑ</w:t>
      </w:r>
      <w:proofErr w:type="spellEnd"/>
      <w:r>
        <w:t xml:space="preserve">፡ </w:t>
      </w:r>
      <w:proofErr w:type="spellStart"/>
      <w:r>
        <w:t>ከማከ</w:t>
      </w:r>
      <w:proofErr w:type="spellEnd"/>
      <w:r>
        <w:t xml:space="preserve">፡ </w:t>
      </w:r>
      <w:proofErr w:type="spellStart"/>
      <w:r>
        <w:t>እምነ</w:t>
      </w:r>
      <w:proofErr w:type="spellEnd"/>
      <w:r>
        <w:t xml:space="preserve">፡ </w:t>
      </w:r>
      <w:proofErr w:type="spellStart"/>
      <w:r>
        <w:t>አማልክት</w:t>
      </w:r>
      <w:proofErr w:type="spellEnd"/>
      <w:r>
        <w:t xml:space="preserve">፡ </w:t>
      </w:r>
      <w:proofErr w:type="spellStart"/>
      <w:r>
        <w:t>እግዚኦ</w:t>
      </w:r>
      <w:proofErr w:type="spellEnd"/>
      <w:r>
        <w:t xml:space="preserve">፡ </w:t>
      </w:r>
      <w:proofErr w:type="spellStart"/>
      <w:r>
        <w:t>ወመኑ</w:t>
      </w:r>
      <w:proofErr w:type="spellEnd"/>
      <w:r>
        <w:t xml:space="preserve">፡ </w:t>
      </w:r>
      <w:proofErr w:type="spellStart"/>
      <w:r>
        <w:t>ከማከ</w:t>
      </w:r>
      <w:proofErr w:type="spellEnd"/>
      <w:r>
        <w:t xml:space="preserve">፡ </w:t>
      </w:r>
      <w:proofErr w:type="spellStart"/>
      <w:r>
        <w:t>ስቡሕ</w:t>
      </w:r>
      <w:proofErr w:type="spellEnd"/>
      <w:r>
        <w:t xml:space="preserve">፡ </w:t>
      </w:r>
      <w:proofErr w:type="spellStart"/>
      <w:r>
        <w:t>በውስተ</w:t>
      </w:r>
      <w:proofErr w:type="spellEnd"/>
      <w:r>
        <w:t xml:space="preserve">፡ </w:t>
      </w:r>
      <w:proofErr w:type="spellStart"/>
      <w:r>
        <w:t>ቅዱሳን</w:t>
      </w:r>
      <w:proofErr w:type="spellEnd"/>
      <w:r>
        <w:t xml:space="preserve">፡ </w:t>
      </w:r>
      <w:proofErr w:type="spellStart"/>
      <w:r>
        <w:t>ግሩም</w:t>
      </w:r>
      <w:proofErr w:type="spellEnd"/>
      <w:r>
        <w:t xml:space="preserve">፡ </w:t>
      </w:r>
      <w:proofErr w:type="spellStart"/>
      <w:r>
        <w:t>ወስቡሕ</w:t>
      </w:r>
      <w:proofErr w:type="spellEnd"/>
      <w:r>
        <w:t xml:space="preserve">፡ </w:t>
      </w:r>
      <w:proofErr w:type="spellStart"/>
      <w:r>
        <w:t>ዘትገብር</w:t>
      </w:r>
      <w:proofErr w:type="spellEnd"/>
      <w:r>
        <w:t xml:space="preserve">፡ </w:t>
      </w:r>
      <w:proofErr w:type="spellStart"/>
      <w:r>
        <w:t>መድምመ</w:t>
      </w:r>
      <w:proofErr w:type="spellEnd"/>
      <w:r>
        <w:t xml:space="preserve">፡ </w:t>
      </w:r>
      <w:proofErr w:type="spellStart"/>
      <w:r>
        <w:t>ሰፋሕከ</w:t>
      </w:r>
      <w:proofErr w:type="spellEnd"/>
      <w:r>
        <w:t xml:space="preserve">፡ </w:t>
      </w:r>
      <w:proofErr w:type="spellStart"/>
      <w:r>
        <w:t>የማነከ</w:t>
      </w:r>
      <w:proofErr w:type="spellEnd"/>
      <w:r>
        <w:t xml:space="preserve">፡ </w:t>
      </w:r>
      <w:proofErr w:type="spellStart"/>
      <w:r>
        <w:t>ወውኀጠቶሙ</w:t>
      </w:r>
      <w:proofErr w:type="spellEnd"/>
      <w:r>
        <w:t xml:space="preserve">፡ </w:t>
      </w:r>
      <w:proofErr w:type="spellStart"/>
      <w:r>
        <w:t>ምድር</w:t>
      </w:r>
      <w:proofErr w:type="spellEnd"/>
      <w:r>
        <w:t xml:space="preserve">፡ </w:t>
      </w:r>
      <w:proofErr w:type="spellStart"/>
      <w:r>
        <w:t>ወበምሕረትከ</w:t>
      </w:r>
      <w:proofErr w:type="spellEnd"/>
      <w:r>
        <w:t xml:space="preserve">፡ </w:t>
      </w:r>
      <w:proofErr w:type="spellStart"/>
      <w:r>
        <w:t>ወመራኀኮ</w:t>
      </w:r>
      <w:proofErr w:type="spellEnd"/>
      <w:r>
        <w:t xml:space="preserve">፨ </w:t>
      </w:r>
      <w:proofErr w:type="spellStart"/>
      <w:r>
        <w:t>ለሕዝብከ</w:t>
      </w:r>
      <w:proofErr w:type="spellEnd"/>
      <w:r>
        <w:t xml:space="preserve">፡ </w:t>
      </w:r>
      <w:proofErr w:type="spellStart"/>
      <w:r>
        <w:t>ዘቤዘውከ</w:t>
      </w:r>
      <w:proofErr w:type="spellEnd"/>
      <w:r>
        <w:t xml:space="preserve">፡ </w:t>
      </w:r>
      <w:proofErr w:type="spellStart"/>
      <w:r>
        <w:t>ወዘአወረስከ</w:t>
      </w:r>
      <w:proofErr w:type="spellEnd"/>
      <w:r>
        <w:t xml:space="preserve">፡ </w:t>
      </w:r>
      <w:proofErr w:type="spellStart"/>
      <w:r>
        <w:t>በኃይልከ</w:t>
      </w:r>
      <w:proofErr w:type="spellEnd"/>
      <w:r>
        <w:t xml:space="preserve">፡ </w:t>
      </w:r>
      <w:proofErr w:type="spellStart"/>
      <w:r>
        <w:t>በማኅበረ</w:t>
      </w:r>
      <w:proofErr w:type="spellEnd"/>
      <w:r>
        <w:t xml:space="preserve">፡ </w:t>
      </w:r>
      <w:proofErr w:type="spellStart"/>
      <w:r>
        <w:t>መቅደስከ</w:t>
      </w:r>
      <w:proofErr w:type="spellEnd"/>
      <w:r>
        <w:t xml:space="preserve">፡ </w:t>
      </w:r>
      <w:proofErr w:type="spellStart"/>
      <w:r>
        <w:t>ሰምዑ</w:t>
      </w:r>
      <w:proofErr w:type="spellEnd"/>
      <w:r>
        <w:t xml:space="preserve">፡ </w:t>
      </w:r>
      <w:proofErr w:type="spellStart"/>
      <w:r>
        <w:t>አሕዘብ</w:t>
      </w:r>
      <w:proofErr w:type="spellEnd"/>
      <w:r>
        <w:t xml:space="preserve">፡ </w:t>
      </w:r>
      <w:proofErr w:type="spellStart"/>
      <w:r>
        <w:t>ወተምዑ</w:t>
      </w:r>
      <w:proofErr w:type="spellEnd"/>
      <w:r>
        <w:t xml:space="preserve">፡ </w:t>
      </w:r>
      <w:proofErr w:type="spellStart"/>
      <w:r>
        <w:t>ወአሐዞሙ</w:t>
      </w:r>
      <w:proofErr w:type="spellEnd"/>
      <w:r>
        <w:t xml:space="preserve">፡ </w:t>
      </w:r>
      <w:proofErr w:type="spellStart"/>
      <w:r>
        <w:t>ማሕምም</w:t>
      </w:r>
      <w:proofErr w:type="spellEnd"/>
      <w:r>
        <w:t xml:space="preserve">፡ </w:t>
      </w:r>
      <w:proofErr w:type="spellStart"/>
      <w:r>
        <w:t>ለእለ</w:t>
      </w:r>
      <w:proofErr w:type="spellEnd"/>
      <w:r>
        <w:t xml:space="preserve">፡ </w:t>
      </w:r>
      <w:proofErr w:type="spellStart"/>
      <w:r>
        <w:t>ይነብሩ</w:t>
      </w:r>
      <w:proofErr w:type="spellEnd"/>
      <w:r>
        <w:t xml:space="preserve">፡ </w:t>
      </w:r>
      <w:proofErr w:type="spellStart"/>
      <w:r>
        <w:t>ፍልስጥኤም</w:t>
      </w:r>
      <w:proofErr w:type="spellEnd"/>
      <w:r>
        <w:t xml:space="preserve">፨ </w:t>
      </w:r>
      <w:proofErr w:type="spellStart"/>
      <w:r>
        <w:t>ወአሜሃ</w:t>
      </w:r>
      <w:proofErr w:type="spellEnd"/>
      <w:r>
        <w:t xml:space="preserve">፡ </w:t>
      </w:r>
      <w:proofErr w:type="spellStart"/>
      <w:r>
        <w:t>መምዑ</w:t>
      </w:r>
      <w:proofErr w:type="spellEnd"/>
      <w:r>
        <w:t xml:space="preserve">፡ </w:t>
      </w:r>
      <w:proofErr w:type="spellStart"/>
      <w:r>
        <w:t>መሳፍንተ</w:t>
      </w:r>
      <w:proofErr w:type="spellEnd"/>
      <w:r>
        <w:t xml:space="preserve">፡ </w:t>
      </w:r>
      <w:proofErr w:type="spellStart"/>
      <w:r>
        <w:t>ኤዶም፡ወአኃዞሙ</w:t>
      </w:r>
      <w:proofErr w:type="spellEnd"/>
      <w:r>
        <w:t xml:space="preserve">፡ </w:t>
      </w:r>
      <w:proofErr w:type="spellStart"/>
      <w:r>
        <w:t>ረአድ</w:t>
      </w:r>
      <w:proofErr w:type="spellEnd"/>
      <w:r>
        <w:t xml:space="preserve">፨ </w:t>
      </w:r>
      <w:proofErr w:type="spellStart"/>
      <w:r>
        <w:t>ለመላእክተ</w:t>
      </w:r>
      <w:proofErr w:type="spellEnd"/>
      <w:r>
        <w:t xml:space="preserve">፡ </w:t>
      </w:r>
      <w:proofErr w:type="spellStart"/>
      <w:r>
        <w:t>ሞአብ</w:t>
      </w:r>
      <w:proofErr w:type="spellEnd"/>
      <w:r>
        <w:t xml:space="preserve">፡ </w:t>
      </w:r>
      <w:proofErr w:type="spellStart"/>
      <w:r>
        <w:t>ወተመስዉ</w:t>
      </w:r>
      <w:proofErr w:type="spellEnd"/>
      <w:r>
        <w:t xml:space="preserve">፡ </w:t>
      </w:r>
      <w:proofErr w:type="spellStart"/>
      <w:r>
        <w:t>ኵሎሙ</w:t>
      </w:r>
      <w:proofErr w:type="spellEnd"/>
      <w:r>
        <w:t xml:space="preserve">፡ </w:t>
      </w:r>
      <w:proofErr w:type="spellStart"/>
      <w:r>
        <w:t>እለ</w:t>
      </w:r>
      <w:proofErr w:type="spellEnd"/>
      <w:r>
        <w:t xml:space="preserve">፡ </w:t>
      </w:r>
      <w:proofErr w:type="spellStart"/>
      <w:r>
        <w:t>ይነብሩ</w:t>
      </w:r>
      <w:proofErr w:type="spellEnd"/>
      <w:r>
        <w:t xml:space="preserve">፡ </w:t>
      </w:r>
      <w:proofErr w:type="spellStart"/>
      <w:r>
        <w:t>ከነአን</w:t>
      </w:r>
      <w:proofErr w:type="spellEnd"/>
      <w:r>
        <w:t xml:space="preserve">፨ </w:t>
      </w:r>
      <w:proofErr w:type="spellStart"/>
      <w:r>
        <w:t>ወትደቅ</w:t>
      </w:r>
      <w:proofErr w:type="spellEnd"/>
      <w:r>
        <w:t xml:space="preserve">፡ </w:t>
      </w:r>
      <w:proofErr w:type="spellStart"/>
      <w:r>
        <w:t>ለዕሌሆሙ</w:t>
      </w:r>
      <w:proofErr w:type="spellEnd"/>
      <w:r>
        <w:t xml:space="preserve">፡ </w:t>
      </w:r>
      <w:proofErr w:type="spellStart"/>
      <w:r>
        <w:t>ፍርሃት</w:t>
      </w:r>
      <w:proofErr w:type="spellEnd"/>
      <w:r>
        <w:t xml:space="preserve">፨ </w:t>
      </w:r>
      <w:proofErr w:type="spellStart"/>
      <w:r>
        <w:t>ወረዓድ</w:t>
      </w:r>
      <w:proofErr w:type="spellEnd"/>
      <w:r>
        <w:t xml:space="preserve">፡ </w:t>
      </w:r>
      <w:proofErr w:type="spellStart"/>
      <w:r>
        <w:t>ለዕለየ</w:t>
      </w:r>
      <w:proofErr w:type="spellEnd"/>
      <w:r>
        <w:t xml:space="preserve">፡ </w:t>
      </w:r>
      <w:proofErr w:type="spellStart"/>
      <w:r>
        <w:t>መዝራእትከ</w:t>
      </w:r>
      <w:proofErr w:type="spellEnd"/>
      <w:r>
        <w:t xml:space="preserve">፡ </w:t>
      </w:r>
      <w:proofErr w:type="spellStart"/>
      <w:r>
        <w:t>ይኩኑ</w:t>
      </w:r>
      <w:proofErr w:type="spellEnd"/>
      <w:r>
        <w:t xml:space="preserve">፡ </w:t>
      </w:r>
      <w:proofErr w:type="spellStart"/>
      <w:r>
        <w:t>ይኩኑ</w:t>
      </w:r>
      <w:proofErr w:type="spellEnd"/>
      <w:r>
        <w:t xml:space="preserve">፡ </w:t>
      </w:r>
      <w:proofErr w:type="spellStart"/>
      <w:r>
        <w:t>ከመ</w:t>
      </w:r>
      <w:proofErr w:type="spellEnd"/>
      <w:r>
        <w:t xml:space="preserve">፡ </w:t>
      </w:r>
      <w:proofErr w:type="spellStart"/>
      <w:r>
        <w:t>ዕብን</w:t>
      </w:r>
      <w:proofErr w:type="spellEnd"/>
      <w:r>
        <w:t xml:space="preserve">፡ </w:t>
      </w:r>
      <w:proofErr w:type="spellStart"/>
      <w:r>
        <w:t>እሰከ</w:t>
      </w:r>
      <w:proofErr w:type="spellEnd"/>
      <w:r>
        <w:t xml:space="preserve">፡ </w:t>
      </w:r>
      <w:proofErr w:type="spellStart"/>
      <w:r>
        <w:t>የኃልፍ</w:t>
      </w:r>
      <w:proofErr w:type="spellEnd"/>
      <w:r>
        <w:t xml:space="preserve">፡ </w:t>
      </w:r>
      <w:proofErr w:type="spellStart"/>
      <w:r>
        <w:t>ሕዝብከ</w:t>
      </w:r>
      <w:proofErr w:type="spellEnd"/>
      <w:r>
        <w:t xml:space="preserve">፡ </w:t>
      </w:r>
      <w:proofErr w:type="spellStart"/>
      <w:r>
        <w:t>እግዚኦ</w:t>
      </w:r>
      <w:proofErr w:type="spellEnd"/>
      <w:r>
        <w:t xml:space="preserve">፡ </w:t>
      </w:r>
      <w:proofErr w:type="spellStart"/>
      <w:r>
        <w:t>እስከ</w:t>
      </w:r>
      <w:proofErr w:type="spellEnd"/>
      <w:r>
        <w:t xml:space="preserve">፡ </w:t>
      </w:r>
      <w:proofErr w:type="spellStart"/>
      <w:r>
        <w:t>የኃልፍ</w:t>
      </w:r>
      <w:proofErr w:type="spellEnd"/>
      <w:r>
        <w:t xml:space="preserve">፡ </w:t>
      </w:r>
      <w:proofErr w:type="spellStart"/>
      <w:r>
        <w:t>ሕዝብከ</w:t>
      </w:r>
      <w:proofErr w:type="spellEnd"/>
      <w:r>
        <w:t xml:space="preserve">፡ </w:t>
      </w:r>
      <w:proofErr w:type="spellStart"/>
      <w:r>
        <w:t>ዘአጥረይከ</w:t>
      </w:r>
      <w:proofErr w:type="spellEnd"/>
      <w:r>
        <w:t xml:space="preserve">፨ </w:t>
      </w:r>
      <w:proofErr w:type="spellStart"/>
      <w:r>
        <w:t>ታበውኦሙ</w:t>
      </w:r>
      <w:proofErr w:type="spellEnd"/>
      <w:r>
        <w:t xml:space="preserve">፡ </w:t>
      </w:r>
      <w:proofErr w:type="spellStart"/>
      <w:r>
        <w:t>ወትተክሎሙ</w:t>
      </w:r>
      <w:proofErr w:type="spellEnd"/>
      <w:r>
        <w:t xml:space="preserve">፡ </w:t>
      </w:r>
      <w:proofErr w:type="spellStart"/>
      <w:r>
        <w:t>ውስተ</w:t>
      </w:r>
      <w:proofErr w:type="spellEnd"/>
      <w:r>
        <w:t>፡ (ደ)</w:t>
      </w:r>
      <w:proofErr w:type="spellStart"/>
      <w:r>
        <w:t>ቤቲ</w:t>
      </w:r>
      <w:proofErr w:type="spellEnd"/>
      <w:r>
        <w:t xml:space="preserve">፡ </w:t>
      </w:r>
      <w:proofErr w:type="spellStart"/>
      <w:r>
        <w:t>መቅደስ</w:t>
      </w:r>
      <w:proofErr w:type="spellEnd"/>
      <w:r>
        <w:t xml:space="preserve">፡ </w:t>
      </w:r>
      <w:proofErr w:type="spellStart"/>
      <w:r>
        <w:t>ጽኑዕ</w:t>
      </w:r>
      <w:proofErr w:type="spellEnd"/>
      <w:r>
        <w:t xml:space="preserve">፡ </w:t>
      </w:r>
      <w:proofErr w:type="spellStart"/>
      <w:r>
        <w:t>ለማኅደርከ</w:t>
      </w:r>
      <w:proofErr w:type="spellEnd"/>
      <w:r>
        <w:t xml:space="preserve">፡ </w:t>
      </w:r>
      <w:proofErr w:type="spellStart"/>
      <w:r>
        <w:t>እግዚአ</w:t>
      </w:r>
      <w:proofErr w:type="spellEnd"/>
      <w:r>
        <w:t xml:space="preserve">፡ </w:t>
      </w:r>
      <w:proofErr w:type="spellStart"/>
      <w:r>
        <w:t>ዘገበርከ</w:t>
      </w:r>
      <w:proofErr w:type="spellEnd"/>
      <w:r>
        <w:t xml:space="preserve">፡ </w:t>
      </w:r>
      <w:proofErr w:type="spellStart"/>
      <w:r>
        <w:t>መቅደስከ</w:t>
      </w:r>
      <w:proofErr w:type="spellEnd"/>
      <w:r>
        <w:t xml:space="preserve">፡ </w:t>
      </w:r>
      <w:proofErr w:type="spellStart"/>
      <w:r>
        <w:t>እግዚአ</w:t>
      </w:r>
      <w:proofErr w:type="spellEnd"/>
      <w:r>
        <w:t xml:space="preserve">፡ </w:t>
      </w:r>
      <w:proofErr w:type="spellStart"/>
      <w:r>
        <w:t>ዘአጽንዓ</w:t>
      </w:r>
      <w:proofErr w:type="spellEnd"/>
      <w:r>
        <w:t xml:space="preserve">፡ </w:t>
      </w:r>
      <w:proofErr w:type="spellStart"/>
      <w:r>
        <w:t>እዴከ</w:t>
      </w:r>
      <w:proofErr w:type="spellEnd"/>
      <w:r>
        <w:t xml:space="preserve">፡ </w:t>
      </w:r>
      <w:proofErr w:type="spellStart"/>
      <w:r>
        <w:t>ይነግሥ</w:t>
      </w:r>
      <w:proofErr w:type="spellEnd"/>
      <w:r>
        <w:t xml:space="preserve">፡ </w:t>
      </w:r>
      <w:proofErr w:type="spellStart"/>
      <w:r>
        <w:t>እግዚአብሔር</w:t>
      </w:r>
      <w:proofErr w:type="spellEnd"/>
      <w:r>
        <w:t xml:space="preserve">፡ </w:t>
      </w:r>
      <w:proofErr w:type="spellStart"/>
      <w:r>
        <w:t>ለዓዲ</w:t>
      </w:r>
      <w:proofErr w:type="spellEnd"/>
      <w:r>
        <w:t xml:space="preserve">፡ </w:t>
      </w:r>
      <w:proofErr w:type="spellStart"/>
      <w:r>
        <w:t>እስከ</w:t>
      </w:r>
      <w:proofErr w:type="spellEnd"/>
      <w:r>
        <w:t xml:space="preserve">፡ </w:t>
      </w:r>
      <w:proofErr w:type="spellStart"/>
      <w:r>
        <w:t>ቦአ</w:t>
      </w:r>
      <w:proofErr w:type="spellEnd"/>
      <w:r>
        <w:t xml:space="preserve">፡ </w:t>
      </w:r>
      <w:proofErr w:type="spellStart"/>
      <w:r>
        <w:t>አፍራሲሁ</w:t>
      </w:r>
      <w:proofErr w:type="spellEnd"/>
      <w:r>
        <w:t xml:space="preserve">፡ </w:t>
      </w:r>
      <w:proofErr w:type="spellStart"/>
      <w:r>
        <w:t>ለፈርዖን</w:t>
      </w:r>
      <w:proofErr w:type="spellEnd"/>
      <w:r>
        <w:t xml:space="preserve">፡ </w:t>
      </w:r>
      <w:proofErr w:type="spellStart"/>
      <w:r>
        <w:t>ምስለ</w:t>
      </w:r>
      <w:proofErr w:type="spellEnd"/>
      <w:r>
        <w:t xml:space="preserve">፡ </w:t>
      </w:r>
      <w:proofErr w:type="spellStart"/>
      <w:r>
        <w:t>ሰረገላሁ</w:t>
      </w:r>
      <w:proofErr w:type="spellEnd"/>
      <w:r>
        <w:t xml:space="preserve">፨ </w:t>
      </w:r>
      <w:proofErr w:type="spellStart"/>
      <w:r>
        <w:t>ወመስተጽዕናን</w:t>
      </w:r>
      <w:proofErr w:type="spellEnd"/>
      <w:r>
        <w:t xml:space="preserve">፡ </w:t>
      </w:r>
      <w:proofErr w:type="spellStart"/>
      <w:r>
        <w:t>አፍራሲሁ</w:t>
      </w:r>
      <w:proofErr w:type="spellEnd"/>
      <w:r>
        <w:t xml:space="preserve">፨ </w:t>
      </w:r>
      <w:proofErr w:type="spellStart"/>
      <w:r>
        <w:t>ውስተ</w:t>
      </w:r>
      <w:proofErr w:type="spellEnd"/>
      <w:r>
        <w:t xml:space="preserve">፡ </w:t>
      </w:r>
      <w:proofErr w:type="spellStart"/>
      <w:r>
        <w:t>ባሕር</w:t>
      </w:r>
      <w:proofErr w:type="spellEnd"/>
      <w:r>
        <w:t xml:space="preserve">፡ </w:t>
      </w:r>
      <w:proofErr w:type="spellStart"/>
      <w:r>
        <w:t>ወአስተጋብአ</w:t>
      </w:r>
      <w:proofErr w:type="spellEnd"/>
      <w:r>
        <w:t xml:space="preserve">፡ </w:t>
      </w:r>
      <w:proofErr w:type="spellStart"/>
      <w:r>
        <w:t>እግዚአብሔር</w:t>
      </w:r>
      <w:proofErr w:type="spellEnd"/>
      <w:r>
        <w:t xml:space="preserve">፡ </w:t>
      </w:r>
      <w:proofErr w:type="spellStart"/>
      <w:r>
        <w:t>ላዕሌሆሙ</w:t>
      </w:r>
      <w:proofErr w:type="spellEnd"/>
      <w:r>
        <w:t xml:space="preserve">፡ </w:t>
      </w:r>
      <w:proofErr w:type="spellStart"/>
      <w:r>
        <w:t>ማየ</w:t>
      </w:r>
      <w:proofErr w:type="spellEnd"/>
      <w:r>
        <w:t xml:space="preserve">፡ </w:t>
      </w:r>
      <w:proofErr w:type="spellStart"/>
      <w:r>
        <w:t>ባሕር</w:t>
      </w:r>
      <w:proofErr w:type="spellEnd"/>
      <w:r>
        <w:t xml:space="preserve">፡ </w:t>
      </w:r>
      <w:proofErr w:type="spellStart"/>
      <w:r>
        <w:t>ወደቂቀ</w:t>
      </w:r>
      <w:proofErr w:type="spellEnd"/>
      <w:r>
        <w:t xml:space="preserve">፡ </w:t>
      </w:r>
      <w:proofErr w:type="spellStart"/>
      <w:r>
        <w:t>እስራኤል</w:t>
      </w:r>
      <w:proofErr w:type="spellEnd"/>
      <w:r>
        <w:t xml:space="preserve">፡ </w:t>
      </w:r>
      <w:proofErr w:type="spellStart"/>
      <w:r>
        <w:t>ኀለፉ</w:t>
      </w:r>
      <w:proofErr w:type="spellEnd"/>
      <w:r>
        <w:t xml:space="preserve">፡ </w:t>
      </w:r>
      <w:proofErr w:type="spellStart"/>
      <w:r>
        <w:t>እንተ</w:t>
      </w:r>
      <w:proofErr w:type="spellEnd"/>
      <w:r>
        <w:t xml:space="preserve">፡ </w:t>
      </w:r>
      <w:proofErr w:type="spellStart"/>
      <w:r>
        <w:t>የብስ</w:t>
      </w:r>
      <w:proofErr w:type="spellEnd"/>
      <w:r>
        <w:t xml:space="preserve">፡ </w:t>
      </w:r>
      <w:proofErr w:type="spellStart"/>
      <w:r>
        <w:t>ማየ</w:t>
      </w:r>
      <w:proofErr w:type="spellEnd"/>
      <w:r>
        <w:t xml:space="preserve">፡ </w:t>
      </w:r>
      <w:proofErr w:type="spellStart"/>
      <w:r>
        <w:t>ባሕር</w:t>
      </w:r>
      <w:proofErr w:type="spellEnd"/>
      <w:r>
        <w:t xml:space="preserve">፨ </w:t>
      </w:r>
      <w:proofErr w:type="spellStart"/>
      <w:r>
        <w:t>ወነሥአት</w:t>
      </w:r>
      <w:proofErr w:type="spellEnd"/>
      <w:r>
        <w:t xml:space="preserve">፡ </w:t>
      </w:r>
      <w:proofErr w:type="spellStart"/>
      <w:r>
        <w:t>ማርያም</w:t>
      </w:r>
      <w:proofErr w:type="spellEnd"/>
      <w:r>
        <w:t xml:space="preserve">፡ </w:t>
      </w:r>
      <w:proofErr w:type="spellStart"/>
      <w:r>
        <w:t>ነቢይት</w:t>
      </w:r>
      <w:proofErr w:type="spellEnd"/>
      <w:r>
        <w:t xml:space="preserve">፡ </w:t>
      </w:r>
      <w:proofErr w:type="spellStart"/>
      <w:r>
        <w:t>እኅቱ</w:t>
      </w:r>
      <w:proofErr w:type="spellEnd"/>
      <w:r>
        <w:t xml:space="preserve">፡ </w:t>
      </w:r>
      <w:proofErr w:type="spellStart"/>
      <w:r>
        <w:t>ለአሮን</w:t>
      </w:r>
      <w:proofErr w:type="spellEnd"/>
      <w:r>
        <w:t xml:space="preserve">፡ </w:t>
      </w:r>
      <w:proofErr w:type="spellStart"/>
      <w:r>
        <w:t>ከበሮ</w:t>
      </w:r>
      <w:proofErr w:type="spellEnd"/>
      <w:r>
        <w:t xml:space="preserve">፨ </w:t>
      </w:r>
      <w:proofErr w:type="spellStart"/>
      <w:r>
        <w:t>እደዊሃ</w:t>
      </w:r>
      <w:proofErr w:type="spellEnd"/>
      <w:r>
        <w:t xml:space="preserve">፡ </w:t>
      </w:r>
      <w:proofErr w:type="spellStart"/>
      <w:r>
        <w:t>ወወፅአ</w:t>
      </w:r>
      <w:proofErr w:type="spellEnd"/>
      <w:r>
        <w:t xml:space="preserve">፡ </w:t>
      </w:r>
      <w:proofErr w:type="spellStart"/>
      <w:r>
        <w:t>ኵሎን</w:t>
      </w:r>
      <w:proofErr w:type="spellEnd"/>
      <w:r>
        <w:t xml:space="preserve">፡ </w:t>
      </w:r>
      <w:proofErr w:type="spellStart"/>
      <w:r>
        <w:t>አንስት</w:t>
      </w:r>
      <w:proofErr w:type="spellEnd"/>
      <w:r>
        <w:t xml:space="preserve">፡ </w:t>
      </w:r>
      <w:proofErr w:type="spellStart"/>
      <w:r>
        <w:t>በድኅሬሃ</w:t>
      </w:r>
      <w:proofErr w:type="spellEnd"/>
      <w:r>
        <w:t xml:space="preserve">፡ </w:t>
      </w:r>
      <w:proofErr w:type="spellStart"/>
      <w:r>
        <w:t>በከበሮ</w:t>
      </w:r>
      <w:proofErr w:type="spellEnd"/>
      <w:r>
        <w:t xml:space="preserve">፡ </w:t>
      </w:r>
      <w:proofErr w:type="spellStart"/>
      <w:r>
        <w:t>ወበማኅሌት</w:t>
      </w:r>
      <w:proofErr w:type="spellEnd"/>
      <w:r>
        <w:t xml:space="preserve">፨ </w:t>
      </w:r>
      <w:proofErr w:type="spellStart"/>
      <w:r>
        <w:t>ወታወሥአ</w:t>
      </w:r>
      <w:proofErr w:type="spellEnd"/>
      <w:r>
        <w:t xml:space="preserve">፡ </w:t>
      </w:r>
      <w:proofErr w:type="spellStart"/>
      <w:r>
        <w:t>ሎን</w:t>
      </w:r>
      <w:proofErr w:type="spellEnd"/>
      <w:r>
        <w:t xml:space="preserve">፨ </w:t>
      </w:r>
      <w:proofErr w:type="spellStart"/>
      <w:r>
        <w:t>ማርያም</w:t>
      </w:r>
      <w:proofErr w:type="spellEnd"/>
      <w:r>
        <w:t xml:space="preserve">፡ </w:t>
      </w:r>
      <w:proofErr w:type="spellStart"/>
      <w:r>
        <w:t>እንዘ</w:t>
      </w:r>
      <w:proofErr w:type="spellEnd"/>
      <w:r>
        <w:t xml:space="preserve">፡ </w:t>
      </w:r>
      <w:proofErr w:type="spellStart"/>
      <w:r>
        <w:t>ትብል</w:t>
      </w:r>
      <w:proofErr w:type="spellEnd"/>
      <w:r>
        <w:t xml:space="preserve">፡ </w:t>
      </w:r>
      <w:proofErr w:type="spellStart"/>
      <w:r>
        <w:t>ኃልዩ</w:t>
      </w:r>
      <w:proofErr w:type="spellEnd"/>
      <w:r>
        <w:t xml:space="preserve">፡ </w:t>
      </w:r>
      <w:proofErr w:type="spellStart"/>
      <w:r>
        <w:t>ለእግዚአብሔር</w:t>
      </w:r>
      <w:proofErr w:type="spellEnd"/>
      <w:r>
        <w:t xml:space="preserve">፡ </w:t>
      </w:r>
      <w:proofErr w:type="spellStart"/>
      <w:r>
        <w:t>እስመ</w:t>
      </w:r>
      <w:proofErr w:type="spellEnd"/>
      <w:r>
        <w:t xml:space="preserve">፡ </w:t>
      </w:r>
      <w:proofErr w:type="spellStart"/>
      <w:r>
        <w:t>ስበሔ</w:t>
      </w:r>
      <w:proofErr w:type="spellEnd"/>
      <w:r>
        <w:t xml:space="preserve">፡ </w:t>
      </w:r>
      <w:proofErr w:type="spellStart"/>
      <w:r>
        <w:t>ተሰብሐ</w:t>
      </w:r>
      <w:proofErr w:type="spellEnd"/>
      <w:r>
        <w:t xml:space="preserve">፡ </w:t>
      </w:r>
      <w:proofErr w:type="spellStart"/>
      <w:r>
        <w:t>ፈረሰ</w:t>
      </w:r>
      <w:proofErr w:type="spellEnd"/>
      <w:r>
        <w:t xml:space="preserve">፡ </w:t>
      </w:r>
      <w:proofErr w:type="spellStart"/>
      <w:r>
        <w:t>ወመስተጽእነ</w:t>
      </w:r>
      <w:proofErr w:type="spellEnd"/>
      <w:r>
        <w:t xml:space="preserve">፡ </w:t>
      </w:r>
      <w:proofErr w:type="spellStart"/>
      <w:r>
        <w:t>ወረወ</w:t>
      </w:r>
      <w:proofErr w:type="spellEnd"/>
      <w:r>
        <w:t xml:space="preserve">፡ </w:t>
      </w:r>
      <w:proofErr w:type="spellStart"/>
      <w:r>
        <w:t>ውስተ</w:t>
      </w:r>
      <w:proofErr w:type="spellEnd"/>
      <w:r>
        <w:t xml:space="preserve">፡ </w:t>
      </w:r>
      <w:proofErr w:type="spellStart"/>
      <w:r>
        <w:t>ባሕር</w:t>
      </w:r>
      <w:proofErr w:type="spellEnd"/>
      <w:r>
        <w:t xml:space="preserve">፨ </w:t>
      </w:r>
      <w:proofErr w:type="spellStart"/>
      <w:r>
        <w:t>ወአውጽኦሙ</w:t>
      </w:r>
      <w:proofErr w:type="spellEnd"/>
      <w:r>
        <w:t xml:space="preserve">፡ </w:t>
      </w:r>
      <w:proofErr w:type="spellStart"/>
      <w:r>
        <w:t>ሙሴ</w:t>
      </w:r>
      <w:proofErr w:type="spellEnd"/>
      <w:r>
        <w:t xml:space="preserve">፡ </w:t>
      </w:r>
      <w:proofErr w:type="spellStart"/>
      <w:r>
        <w:t>ለደቂቀ</w:t>
      </w:r>
      <w:proofErr w:type="spellEnd"/>
      <w:r>
        <w:t xml:space="preserve">፡ </w:t>
      </w:r>
      <w:proofErr w:type="spellStart"/>
      <w:r>
        <w:t>እስራኤል</w:t>
      </w:r>
      <w:proofErr w:type="spellEnd"/>
      <w:r>
        <w:t xml:space="preserve">፡ </w:t>
      </w:r>
      <w:proofErr w:type="spellStart"/>
      <w:r>
        <w:t>እምባሕረ</w:t>
      </w:r>
      <w:proofErr w:type="spellEnd"/>
      <w:r>
        <w:t xml:space="preserve">፡ </w:t>
      </w:r>
      <w:proofErr w:type="spellStart"/>
      <w:r>
        <w:t>ሱፍ</w:t>
      </w:r>
      <w:proofErr w:type="spellEnd"/>
      <w:r>
        <w:t xml:space="preserve">፡ </w:t>
      </w:r>
      <w:proofErr w:type="spellStart"/>
      <w:r>
        <w:lastRenderedPageBreak/>
        <w:t>ወወፅኡ</w:t>
      </w:r>
      <w:proofErr w:type="spellEnd"/>
      <w:r>
        <w:t xml:space="preserve">፡ </w:t>
      </w:r>
      <w:proofErr w:type="spellStart"/>
      <w:r>
        <w:t>ውስተ</w:t>
      </w:r>
      <w:proofErr w:type="spellEnd"/>
      <w:r>
        <w:t xml:space="preserve">፡ </w:t>
      </w:r>
      <w:proofErr w:type="spellStart"/>
      <w:r>
        <w:t>ገዳመ</w:t>
      </w:r>
      <w:proofErr w:type="spellEnd"/>
      <w:r>
        <w:t xml:space="preserve">፡ </w:t>
      </w:r>
      <w:proofErr w:type="spellStart"/>
      <w:r>
        <w:t>ሱፍ</w:t>
      </w:r>
      <w:proofErr w:type="spellEnd"/>
      <w:r>
        <w:t xml:space="preserve">፡ </w:t>
      </w:r>
      <w:proofErr w:type="spellStart"/>
      <w:r>
        <w:t>ወሖሩ</w:t>
      </w:r>
      <w:proofErr w:type="spellEnd"/>
      <w:r>
        <w:t xml:space="preserve">፡ ፫ተ፡ </w:t>
      </w:r>
      <w:proofErr w:type="spellStart"/>
      <w:r>
        <w:t>መዋዕለ</w:t>
      </w:r>
      <w:proofErr w:type="spellEnd"/>
      <w:r>
        <w:t xml:space="preserve">፡ </w:t>
      </w:r>
      <w:proofErr w:type="spellStart"/>
      <w:r>
        <w:t>በውስተ</w:t>
      </w:r>
      <w:proofErr w:type="spellEnd"/>
      <w:r>
        <w:t xml:space="preserve">፡ </w:t>
      </w:r>
      <w:proofErr w:type="spellStart"/>
      <w:r>
        <w:t>ገዳም</w:t>
      </w:r>
      <w:proofErr w:type="spellEnd"/>
      <w:r>
        <w:t xml:space="preserve">፡ </w:t>
      </w:r>
      <w:proofErr w:type="spellStart"/>
      <w:r>
        <w:t>ወኢከቡ</w:t>
      </w:r>
      <w:proofErr w:type="spellEnd"/>
      <w:r>
        <w:t xml:space="preserve">፡ </w:t>
      </w:r>
      <w:proofErr w:type="spellStart"/>
      <w:r>
        <w:t>ማየ</w:t>
      </w:r>
      <w:proofErr w:type="spellEnd"/>
      <w:r>
        <w:t xml:space="preserve">፨ </w:t>
      </w:r>
      <w:proofErr w:type="spellStart"/>
      <w:r>
        <w:t>ወበኡ</w:t>
      </w:r>
      <w:proofErr w:type="spellEnd"/>
      <w:r>
        <w:t xml:space="preserve">፡ </w:t>
      </w:r>
      <w:proofErr w:type="spellStart"/>
      <w:r>
        <w:t>ኀበ</w:t>
      </w:r>
      <w:proofErr w:type="spellEnd"/>
      <w:r>
        <w:t xml:space="preserve">፡ </w:t>
      </w:r>
      <w:proofErr w:type="spellStart"/>
      <w:r>
        <w:t>ማራታ</w:t>
      </w:r>
      <w:proofErr w:type="spellEnd"/>
      <w:r>
        <w:t xml:space="preserve">፨ </w:t>
      </w:r>
      <w:proofErr w:type="spellStart"/>
      <w:r>
        <w:t>ወኢክህሉ</w:t>
      </w:r>
      <w:proofErr w:type="spellEnd"/>
      <w:r>
        <w:t xml:space="preserve">፡ </w:t>
      </w:r>
      <w:proofErr w:type="spellStart"/>
      <w:r>
        <w:t>ከመ</w:t>
      </w:r>
      <w:proofErr w:type="spellEnd"/>
      <w:r>
        <w:t xml:space="preserve">፡ </w:t>
      </w:r>
      <w:proofErr w:type="spellStart"/>
      <w:r>
        <w:t>ይስተዩ</w:t>
      </w:r>
      <w:proofErr w:type="spellEnd"/>
      <w:r>
        <w:t xml:space="preserve">፡ </w:t>
      </w:r>
      <w:proofErr w:type="spellStart"/>
      <w:r>
        <w:t>ማየ</w:t>
      </w:r>
      <w:proofErr w:type="spellEnd"/>
      <w:r>
        <w:t xml:space="preserve">፡ </w:t>
      </w:r>
      <w:proofErr w:type="spellStart"/>
      <w:r>
        <w:t>እምነ</w:t>
      </w:r>
      <w:proofErr w:type="spellEnd"/>
      <w:r>
        <w:t xml:space="preserve">፡ </w:t>
      </w:r>
      <w:proofErr w:type="spellStart"/>
      <w:r>
        <w:t>ማራት</w:t>
      </w:r>
      <w:proofErr w:type="spellEnd"/>
      <w:r>
        <w:t xml:space="preserve">፡ </w:t>
      </w:r>
      <w:proofErr w:type="spellStart"/>
      <w:r>
        <w:t>እስመ</w:t>
      </w:r>
      <w:proofErr w:type="spellEnd"/>
      <w:r>
        <w:t xml:space="preserve">፡ </w:t>
      </w:r>
      <w:proofErr w:type="spellStart"/>
      <w:r>
        <w:t>መሪራን</w:t>
      </w:r>
      <w:proofErr w:type="spellEnd"/>
      <w:r>
        <w:t xml:space="preserve">፡ </w:t>
      </w:r>
      <w:proofErr w:type="spellStart"/>
      <w:r>
        <w:t>እሙንቱ</w:t>
      </w:r>
      <w:proofErr w:type="spellEnd"/>
      <w:r>
        <w:t xml:space="preserve">፡ </w:t>
      </w:r>
      <w:proofErr w:type="spellStart"/>
      <w:r>
        <w:t>በእንተ</w:t>
      </w:r>
      <w:proofErr w:type="spellEnd"/>
      <w:r>
        <w:t xml:space="preserve">፡ </w:t>
      </w:r>
      <w:proofErr w:type="spellStart"/>
      <w:r>
        <w:t>ዝንቱ</w:t>
      </w:r>
      <w:proofErr w:type="spellEnd"/>
      <w:r>
        <w:t xml:space="preserve">፡ </w:t>
      </w:r>
      <w:proofErr w:type="spellStart"/>
      <w:r>
        <w:t>ሰመዩ</w:t>
      </w:r>
      <w:proofErr w:type="spellEnd"/>
      <w:r>
        <w:t xml:space="preserve">፡ </w:t>
      </w:r>
      <w:proofErr w:type="spellStart"/>
      <w:r>
        <w:t>ሰማ</w:t>
      </w:r>
      <w:proofErr w:type="spellEnd"/>
      <w:r>
        <w:t xml:space="preserve">፡ </w:t>
      </w:r>
      <w:proofErr w:type="spellStart"/>
      <w:r>
        <w:t>መራህ</w:t>
      </w:r>
      <w:proofErr w:type="spellEnd"/>
      <w:r>
        <w:t xml:space="preserve">፨ </w:t>
      </w:r>
      <w:proofErr w:type="spellStart"/>
      <w:r>
        <w:t>ወአንጐርጐሩ</w:t>
      </w:r>
      <w:proofErr w:type="spellEnd"/>
      <w:r>
        <w:t xml:space="preserve">፡ </w:t>
      </w:r>
      <w:proofErr w:type="spellStart"/>
      <w:r>
        <w:t>ኀበ</w:t>
      </w:r>
      <w:proofErr w:type="spellEnd"/>
      <w:r>
        <w:t>፡ ሙ</w:t>
      </w:r>
    </w:p>
    <w:p w14:paraId="212A3CD9" w14:textId="12A5DCFB" w:rsidR="001334AB" w:rsidRDefault="00000000">
      <w:r>
        <w:t>image name: Exodus in EMML7865 image_090.jpg</w:t>
      </w:r>
      <w:r w:rsidR="003120D8">
        <w:t xml:space="preserve"> </w:t>
      </w:r>
      <w:r>
        <w:t>original page number: 20</w:t>
      </w:r>
    </w:p>
    <w:p w14:paraId="0A22EC8F" w14:textId="37CFA641" w:rsidR="003120D8" w:rsidRDefault="00000000" w:rsidP="00684333">
      <w:r>
        <w:t xml:space="preserve">ሴ፡ </w:t>
      </w:r>
      <w:proofErr w:type="spellStart"/>
      <w:r>
        <w:t>እንዘ</w:t>
      </w:r>
      <w:proofErr w:type="spellEnd"/>
      <w:r>
        <w:t xml:space="preserve">፡ </w:t>
      </w:r>
      <w:proofErr w:type="spellStart"/>
      <w:r>
        <w:t>ይብሉ</w:t>
      </w:r>
      <w:proofErr w:type="spellEnd"/>
      <w:r>
        <w:t xml:space="preserve">፡ </w:t>
      </w:r>
      <w:proofErr w:type="spellStart"/>
      <w:r>
        <w:t>ምንተ</w:t>
      </w:r>
      <w:proofErr w:type="spellEnd"/>
      <w:r>
        <w:t xml:space="preserve">፡ </w:t>
      </w:r>
      <w:proofErr w:type="spellStart"/>
      <w:r>
        <w:t>ምንተ</w:t>
      </w:r>
      <w:proofErr w:type="spellEnd"/>
      <w:r>
        <w:t xml:space="preserve">፡ </w:t>
      </w:r>
      <w:proofErr w:type="spellStart"/>
      <w:r>
        <w:t>ንሰቲ</w:t>
      </w:r>
      <w:proofErr w:type="spellEnd"/>
      <w:r>
        <w:t xml:space="preserve">፨ </w:t>
      </w:r>
      <w:proofErr w:type="spellStart"/>
      <w:r>
        <w:t>ወአውየ</w:t>
      </w:r>
      <w:proofErr w:type="spellEnd"/>
      <w:r>
        <w:t xml:space="preserve">፡ </w:t>
      </w:r>
      <w:proofErr w:type="spellStart"/>
      <w:r>
        <w:t>ሙሴ</w:t>
      </w:r>
      <w:proofErr w:type="spellEnd"/>
      <w:r>
        <w:t xml:space="preserve">፡ </w:t>
      </w:r>
      <w:proofErr w:type="spellStart"/>
      <w:r>
        <w:t>ኀበ</w:t>
      </w:r>
      <w:proofErr w:type="spellEnd"/>
      <w:r>
        <w:t xml:space="preserve">፡ </w:t>
      </w:r>
      <w:proofErr w:type="spellStart"/>
      <w:r>
        <w:t>እግዚአብሔር</w:t>
      </w:r>
      <w:proofErr w:type="spellEnd"/>
      <w:r>
        <w:t xml:space="preserve">፡ </w:t>
      </w:r>
      <w:proofErr w:type="spellStart"/>
      <w:r>
        <w:t>ወአርአዮ</w:t>
      </w:r>
      <w:proofErr w:type="spellEnd"/>
      <w:r>
        <w:t xml:space="preserve">፡ </w:t>
      </w:r>
      <w:proofErr w:type="spellStart"/>
      <w:r>
        <w:t>እግዚእ</w:t>
      </w:r>
      <w:proofErr w:type="spellEnd"/>
      <w:r>
        <w:t xml:space="preserve">፡ </w:t>
      </w:r>
      <w:proofErr w:type="spellStart"/>
      <w:r>
        <w:t>ዕፀ፡ወወደየ</w:t>
      </w:r>
      <w:proofErr w:type="spellEnd"/>
      <w:r>
        <w:t xml:space="preserve">፡ </w:t>
      </w:r>
      <w:proofErr w:type="spellStart"/>
      <w:r>
        <w:t>ውስተ</w:t>
      </w:r>
      <w:proofErr w:type="spellEnd"/>
      <w:r>
        <w:t xml:space="preserve">፡ </w:t>
      </w:r>
      <w:proofErr w:type="spellStart"/>
      <w:r>
        <w:t>ማይ</w:t>
      </w:r>
      <w:proofErr w:type="spellEnd"/>
      <w:r>
        <w:t xml:space="preserve">፡ </w:t>
      </w:r>
      <w:proofErr w:type="spellStart"/>
      <w:r>
        <w:t>ወጥዕሙ</w:t>
      </w:r>
      <w:proofErr w:type="spellEnd"/>
      <w:r>
        <w:t xml:space="preserve">፡ </w:t>
      </w:r>
      <w:proofErr w:type="spellStart"/>
      <w:r>
        <w:t>ማያት</w:t>
      </w:r>
      <w:proofErr w:type="spellEnd"/>
      <w:r>
        <w:t xml:space="preserve">፡ </w:t>
      </w:r>
      <w:proofErr w:type="spellStart"/>
      <w:r>
        <w:t>ወበህየነ</w:t>
      </w:r>
      <w:proofErr w:type="spellEnd"/>
      <w:r>
        <w:t xml:space="preserve">፡ </w:t>
      </w:r>
      <w:proofErr w:type="spellStart"/>
      <w:r>
        <w:t>ኮነ</w:t>
      </w:r>
      <w:proofErr w:type="spellEnd"/>
      <w:r>
        <w:t xml:space="preserve">፡ </w:t>
      </w:r>
      <w:proofErr w:type="spellStart"/>
      <w:r>
        <w:t>ሎቱ</w:t>
      </w:r>
      <w:proofErr w:type="spellEnd"/>
      <w:r>
        <w:t xml:space="preserve">፡ </w:t>
      </w:r>
      <w:proofErr w:type="spellStart"/>
      <w:r>
        <w:t>ሎቱ</w:t>
      </w:r>
      <w:proofErr w:type="spellEnd"/>
      <w:r>
        <w:t xml:space="preserve">፡ </w:t>
      </w:r>
      <w:proofErr w:type="spellStart"/>
      <w:r>
        <w:t>ሥርዓት</w:t>
      </w:r>
      <w:proofErr w:type="spellEnd"/>
      <w:r>
        <w:t xml:space="preserve">፡ </w:t>
      </w:r>
      <w:proofErr w:type="spellStart"/>
      <w:r>
        <w:t>ወፍትሕ</w:t>
      </w:r>
      <w:proofErr w:type="spellEnd"/>
      <w:r>
        <w:t xml:space="preserve">፡ </w:t>
      </w:r>
      <w:proofErr w:type="spellStart"/>
      <w:r>
        <w:t>ወበህየ</w:t>
      </w:r>
      <w:proofErr w:type="spellEnd"/>
      <w:r>
        <w:t xml:space="preserve">፡ </w:t>
      </w:r>
      <w:proofErr w:type="spellStart"/>
      <w:r>
        <w:t>አመከሮ</w:t>
      </w:r>
      <w:proofErr w:type="spellEnd"/>
      <w:r>
        <w:t xml:space="preserve">፡ </w:t>
      </w:r>
      <w:proofErr w:type="spellStart"/>
      <w:r>
        <w:t>እንዘ</w:t>
      </w:r>
      <w:proofErr w:type="spellEnd"/>
      <w:r>
        <w:t xml:space="preserve">፡ </w:t>
      </w:r>
      <w:proofErr w:type="spellStart"/>
      <w:r>
        <w:t>ይብል</w:t>
      </w:r>
      <w:proofErr w:type="spellEnd"/>
      <w:r>
        <w:t xml:space="preserve">፡ </w:t>
      </w:r>
      <w:proofErr w:type="spellStart"/>
      <w:r>
        <w:t>እስመ</w:t>
      </w:r>
      <w:proofErr w:type="spellEnd"/>
      <w:r>
        <w:t xml:space="preserve">፡ </w:t>
      </w:r>
      <w:proofErr w:type="spellStart"/>
      <w:r>
        <w:t>ሰሚዓ</w:t>
      </w:r>
      <w:proofErr w:type="spellEnd"/>
      <w:r>
        <w:t xml:space="preserve">፡ </w:t>
      </w:r>
      <w:proofErr w:type="spellStart"/>
      <w:r>
        <w:t>ሰማዕከ</w:t>
      </w:r>
      <w:proofErr w:type="spellEnd"/>
      <w:r>
        <w:t xml:space="preserve">፡ </w:t>
      </w:r>
      <w:proofErr w:type="spellStart"/>
      <w:r>
        <w:t>ቃሎ</w:t>
      </w:r>
      <w:proofErr w:type="spellEnd"/>
      <w:r>
        <w:t xml:space="preserve">፡ </w:t>
      </w:r>
      <w:proofErr w:type="spellStart"/>
      <w:r>
        <w:t>ለእግዚአብሔር</w:t>
      </w:r>
      <w:proofErr w:type="spellEnd"/>
      <w:r>
        <w:t xml:space="preserve">፡ </w:t>
      </w:r>
      <w:proofErr w:type="spellStart"/>
      <w:r>
        <w:t>አምላክከ</w:t>
      </w:r>
      <w:proofErr w:type="spellEnd"/>
      <w:r>
        <w:t xml:space="preserve">፡ </w:t>
      </w:r>
      <w:proofErr w:type="spellStart"/>
      <w:r>
        <w:t>ወእመ</w:t>
      </w:r>
      <w:proofErr w:type="spellEnd"/>
      <w:r>
        <w:t xml:space="preserve">፡ </w:t>
      </w:r>
      <w:proofErr w:type="spellStart"/>
      <w:r>
        <w:t>ገበርከ</w:t>
      </w:r>
      <w:proofErr w:type="spellEnd"/>
      <w:r>
        <w:t xml:space="preserve">፡ </w:t>
      </w:r>
      <w:proofErr w:type="spellStart"/>
      <w:r>
        <w:t>ርትዓ</w:t>
      </w:r>
      <w:proofErr w:type="spellEnd"/>
      <w:r>
        <w:t xml:space="preserve">፡ </w:t>
      </w:r>
      <w:proofErr w:type="spellStart"/>
      <w:r>
        <w:t>በቅድመ</w:t>
      </w:r>
      <w:proofErr w:type="spellEnd"/>
      <w:r>
        <w:t xml:space="preserve">፡ </w:t>
      </w:r>
      <w:proofErr w:type="spellStart"/>
      <w:r>
        <w:t>አዕይንቲሁ</w:t>
      </w:r>
      <w:proofErr w:type="spellEnd"/>
      <w:r>
        <w:t xml:space="preserve">፨ </w:t>
      </w:r>
      <w:proofErr w:type="spellStart"/>
      <w:r>
        <w:t>ወእመ</w:t>
      </w:r>
      <w:proofErr w:type="spellEnd"/>
      <w:r>
        <w:t xml:space="preserve">፡ </w:t>
      </w:r>
      <w:proofErr w:type="spellStart"/>
      <w:r>
        <w:t>አጽማዕከ</w:t>
      </w:r>
      <w:proofErr w:type="spellEnd"/>
      <w:r>
        <w:t xml:space="preserve">፡ </w:t>
      </w:r>
      <w:proofErr w:type="spellStart"/>
      <w:r>
        <w:t>ትእዛዞ</w:t>
      </w:r>
      <w:proofErr w:type="spellEnd"/>
      <w:r>
        <w:t xml:space="preserve">፡ </w:t>
      </w:r>
      <w:proofErr w:type="spellStart"/>
      <w:r>
        <w:t>ወአቀብከ</w:t>
      </w:r>
      <w:proofErr w:type="spellEnd"/>
      <w:r>
        <w:t xml:space="preserve">፡ </w:t>
      </w:r>
      <w:proofErr w:type="spellStart"/>
      <w:r>
        <w:t>ኵሎ</w:t>
      </w:r>
      <w:proofErr w:type="spellEnd"/>
      <w:r>
        <w:t xml:space="preserve">፡ </w:t>
      </w:r>
      <w:proofErr w:type="spellStart"/>
      <w:r>
        <w:t>ሕጎ</w:t>
      </w:r>
      <w:proofErr w:type="spellEnd"/>
      <w:r>
        <w:t xml:space="preserve">፡ </w:t>
      </w:r>
      <w:proofErr w:type="spellStart"/>
      <w:r>
        <w:t>ኵሎ</w:t>
      </w:r>
      <w:proofErr w:type="spellEnd"/>
      <w:r>
        <w:t xml:space="preserve">፡ </w:t>
      </w:r>
      <w:proofErr w:type="spellStart"/>
      <w:r>
        <w:t>ደዊያተ</w:t>
      </w:r>
      <w:proofErr w:type="spellEnd"/>
      <w:r>
        <w:t xml:space="preserve">፡ </w:t>
      </w:r>
      <w:proofErr w:type="spellStart"/>
      <w:r>
        <w:t>ዘገበርኩ</w:t>
      </w:r>
      <w:proofErr w:type="spellEnd"/>
      <w:r>
        <w:t xml:space="preserve">፡ </w:t>
      </w:r>
      <w:proofErr w:type="spellStart"/>
      <w:r>
        <w:t>በግብጽ</w:t>
      </w:r>
      <w:proofErr w:type="spellEnd"/>
      <w:r>
        <w:t xml:space="preserve">፡ </w:t>
      </w:r>
      <w:proofErr w:type="spellStart"/>
      <w:r>
        <w:t>ኢይገብር</w:t>
      </w:r>
      <w:proofErr w:type="spellEnd"/>
      <w:r>
        <w:t xml:space="preserve">፡ </w:t>
      </w:r>
      <w:proofErr w:type="spellStart"/>
      <w:r>
        <w:t>ላዕሌከ</w:t>
      </w:r>
      <w:proofErr w:type="spellEnd"/>
      <w:r>
        <w:t xml:space="preserve">፡ </w:t>
      </w:r>
      <w:proofErr w:type="spellStart"/>
      <w:r>
        <w:t>አነ</w:t>
      </w:r>
      <w:proofErr w:type="spellEnd"/>
      <w:r>
        <w:t xml:space="preserve">፡ </w:t>
      </w:r>
      <w:proofErr w:type="spellStart"/>
      <w:r>
        <w:t>እግዚአብሔር</w:t>
      </w:r>
      <w:proofErr w:type="spellEnd"/>
      <w:r>
        <w:t xml:space="preserve">፡ </w:t>
      </w:r>
      <w:proofErr w:type="spellStart"/>
      <w:r>
        <w:t>ዘእፌውሰከ</w:t>
      </w:r>
      <w:proofErr w:type="spellEnd"/>
      <w:r>
        <w:t xml:space="preserve">፡ </w:t>
      </w:r>
      <w:proofErr w:type="spellStart"/>
      <w:r>
        <w:t>ወቦኡ</w:t>
      </w:r>
      <w:proofErr w:type="spellEnd"/>
      <w:r>
        <w:t xml:space="preserve">፡ </w:t>
      </w:r>
      <w:proofErr w:type="spellStart"/>
      <w:r>
        <w:t>ኀበ</w:t>
      </w:r>
      <w:proofErr w:type="spellEnd"/>
      <w:r>
        <w:t xml:space="preserve">፡ </w:t>
      </w:r>
      <w:proofErr w:type="spellStart"/>
      <w:r>
        <w:t>ኤላም</w:t>
      </w:r>
      <w:proofErr w:type="spellEnd"/>
      <w:r>
        <w:t xml:space="preserve">፨ </w:t>
      </w:r>
      <w:proofErr w:type="spellStart"/>
      <w:r>
        <w:t>ወበህየኒ</w:t>
      </w:r>
      <w:proofErr w:type="spellEnd"/>
      <w:r>
        <w:t xml:space="preserve">፡ </w:t>
      </w:r>
      <w:proofErr w:type="spellStart"/>
      <w:r>
        <w:t>ሀለዉ</w:t>
      </w:r>
      <w:proofErr w:type="spellEnd"/>
      <w:r>
        <w:t xml:space="preserve">፡ ፲ወ፪ቱ፨ </w:t>
      </w:r>
      <w:proofErr w:type="spellStart"/>
      <w:r>
        <w:t>አንቅዕተ</w:t>
      </w:r>
      <w:proofErr w:type="spellEnd"/>
      <w:r>
        <w:t xml:space="preserve">፡ </w:t>
      </w:r>
      <w:proofErr w:type="spellStart"/>
      <w:r>
        <w:t>ማያት</w:t>
      </w:r>
      <w:proofErr w:type="spellEnd"/>
      <w:r>
        <w:t xml:space="preserve">፨ </w:t>
      </w:r>
      <w:proofErr w:type="spellStart"/>
      <w:r>
        <w:t>ወ፸ተአምራት</w:t>
      </w:r>
      <w:proofErr w:type="spellEnd"/>
      <w:r>
        <w:t xml:space="preserve">፡ </w:t>
      </w:r>
      <w:proofErr w:type="spellStart"/>
      <w:r>
        <w:t>ወተዓየኑ</w:t>
      </w:r>
      <w:proofErr w:type="spellEnd"/>
      <w:r>
        <w:t xml:space="preserve">፡ </w:t>
      </w:r>
      <w:proofErr w:type="spellStart"/>
      <w:r>
        <w:t>ህየ</w:t>
      </w:r>
      <w:proofErr w:type="spellEnd"/>
      <w:r>
        <w:t xml:space="preserve">፡ </w:t>
      </w:r>
      <w:proofErr w:type="spellStart"/>
      <w:r>
        <w:t>ኀበ፡ማያት</w:t>
      </w:r>
      <w:proofErr w:type="spellEnd"/>
      <w:r>
        <w:t>፨      ፨</w:t>
      </w:r>
    </w:p>
    <w:p w14:paraId="3B33EA21" w14:textId="10351044" w:rsidR="001334AB" w:rsidRDefault="00000000">
      <w:r>
        <w:t>image name: Exodus in EMML7865 image_097.jpg</w:t>
      </w:r>
      <w:r w:rsidR="003120D8">
        <w:t xml:space="preserve"> </w:t>
      </w:r>
      <w:r>
        <w:t>original page number: 26</w:t>
      </w:r>
    </w:p>
    <w:p w14:paraId="17039600" w14:textId="67073CCA" w:rsidR="001334AB" w:rsidRDefault="00000000" w:rsidP="00684333">
      <w:proofErr w:type="spellStart"/>
      <w:r>
        <w:t>ወረደ</w:t>
      </w:r>
      <w:proofErr w:type="spellEnd"/>
      <w:r>
        <w:t xml:space="preserve">፡ </w:t>
      </w:r>
      <w:proofErr w:type="spellStart"/>
      <w:r>
        <w:t>ሙሴ</w:t>
      </w:r>
      <w:proofErr w:type="spellEnd"/>
      <w:r>
        <w:t xml:space="preserve">። </w:t>
      </w:r>
      <w:proofErr w:type="spellStart"/>
      <w:r>
        <w:t>ኀበ</w:t>
      </w:r>
      <w:proofErr w:type="spellEnd"/>
      <w:r>
        <w:t xml:space="preserve">፡ </w:t>
      </w:r>
      <w:proofErr w:type="spellStart"/>
      <w:r>
        <w:t>ሕዝብ</w:t>
      </w:r>
      <w:proofErr w:type="spellEnd"/>
      <w:r>
        <w:t xml:space="preserve">፡ </w:t>
      </w:r>
      <w:proofErr w:type="spellStart"/>
      <w:r>
        <w:t>ወይቤሎሙ</w:t>
      </w:r>
      <w:proofErr w:type="spellEnd"/>
      <w:r>
        <w:t xml:space="preserve">፨   ፨ </w:t>
      </w:r>
      <w:proofErr w:type="spellStart"/>
      <w:r>
        <w:t>ምዕራፍ</w:t>
      </w:r>
      <w:proofErr w:type="spellEnd"/>
      <w:r>
        <w:t>። ፳ ።</w:t>
      </w:r>
      <w:proofErr w:type="spellStart"/>
      <w:r>
        <w:t>ወነበቦ</w:t>
      </w:r>
      <w:proofErr w:type="spellEnd"/>
      <w:r>
        <w:t xml:space="preserve">፡ </w:t>
      </w:r>
      <w:proofErr w:type="spellStart"/>
      <w:r>
        <w:t>እግዚአብሔር</w:t>
      </w:r>
      <w:proofErr w:type="spellEnd"/>
      <w:r>
        <w:t xml:space="preserve">፡ </w:t>
      </w:r>
      <w:proofErr w:type="spellStart"/>
      <w:r>
        <w:t>ለሙሴ</w:t>
      </w:r>
      <w:proofErr w:type="spellEnd"/>
      <w:r>
        <w:t xml:space="preserve">፡ </w:t>
      </w:r>
      <w:proofErr w:type="spellStart"/>
      <w:r>
        <w:t>እሎን</w:t>
      </w:r>
      <w:proofErr w:type="spellEnd"/>
      <w:r>
        <w:t xml:space="preserve">፨ ተ፤ </w:t>
      </w:r>
      <w:proofErr w:type="spellStart"/>
      <w:r>
        <w:t>ነገራተ</w:t>
      </w:r>
      <w:proofErr w:type="spellEnd"/>
      <w:r>
        <w:t xml:space="preserve">፡ </w:t>
      </w:r>
      <w:proofErr w:type="spellStart"/>
      <w:r>
        <w:t>ኵሎ</w:t>
      </w:r>
      <w:proofErr w:type="spellEnd"/>
      <w:r>
        <w:t xml:space="preserve">፡ </w:t>
      </w:r>
      <w:proofErr w:type="spellStart"/>
      <w:r>
        <w:t>እንዘ</w:t>
      </w:r>
      <w:proofErr w:type="spellEnd"/>
      <w:r>
        <w:t xml:space="preserve">፡ </w:t>
      </w:r>
      <w:proofErr w:type="spellStart"/>
      <w:r>
        <w:t>ይብል</w:t>
      </w:r>
      <w:proofErr w:type="spellEnd"/>
      <w:r>
        <w:t xml:space="preserve">፡ </w:t>
      </w:r>
      <w:proofErr w:type="spellStart"/>
      <w:r>
        <w:t>አነ</w:t>
      </w:r>
      <w:proofErr w:type="spellEnd"/>
      <w:r>
        <w:t xml:space="preserve">፡ </w:t>
      </w:r>
      <w:proofErr w:type="spellStart"/>
      <w:r>
        <w:t>አግዚአብሔር</w:t>
      </w:r>
      <w:proofErr w:type="spellEnd"/>
      <w:r>
        <w:t xml:space="preserve">፡ </w:t>
      </w:r>
      <w:proofErr w:type="spellStart"/>
      <w:r>
        <w:t>አምላክከ</w:t>
      </w:r>
      <w:proofErr w:type="spellEnd"/>
      <w:r>
        <w:t xml:space="preserve">፡ </w:t>
      </w:r>
      <w:proofErr w:type="spellStart"/>
      <w:r>
        <w:t>ዘአውፃዕኩከ</w:t>
      </w:r>
      <w:proofErr w:type="spellEnd"/>
      <w:r>
        <w:t xml:space="preserve">፡ </w:t>
      </w:r>
      <w:proofErr w:type="spellStart"/>
      <w:r>
        <w:t>እምድረ</w:t>
      </w:r>
      <w:proofErr w:type="spellEnd"/>
      <w:r>
        <w:t xml:space="preserve">፡ </w:t>
      </w:r>
      <w:proofErr w:type="spellStart"/>
      <w:r>
        <w:t>ግብጽ</w:t>
      </w:r>
      <w:proofErr w:type="spellEnd"/>
      <w:r>
        <w:t xml:space="preserve">፡ </w:t>
      </w:r>
      <w:proofErr w:type="spellStart"/>
      <w:r>
        <w:t>እምቤተ</w:t>
      </w:r>
      <w:proofErr w:type="spellEnd"/>
      <w:r>
        <w:t xml:space="preserve">፡ </w:t>
      </w:r>
      <w:proofErr w:type="spellStart"/>
      <w:r>
        <w:t>ቅንያት፡ወኢይኩን</w:t>
      </w:r>
      <w:proofErr w:type="spellEnd"/>
      <w:r>
        <w:t xml:space="preserve">፡ </w:t>
      </w:r>
      <w:proofErr w:type="spellStart"/>
      <w:r>
        <w:t>ለከ</w:t>
      </w:r>
      <w:proofErr w:type="spellEnd"/>
      <w:r>
        <w:t xml:space="preserve">፨ </w:t>
      </w:r>
      <w:proofErr w:type="spellStart"/>
      <w:r>
        <w:t>ባዕድ</w:t>
      </w:r>
      <w:proofErr w:type="spellEnd"/>
      <w:r>
        <w:t xml:space="preserve">፡ </w:t>
      </w:r>
      <w:proofErr w:type="spellStart"/>
      <w:r>
        <w:t>አምላክ</w:t>
      </w:r>
      <w:proofErr w:type="spellEnd"/>
      <w:r>
        <w:t xml:space="preserve">፡ </w:t>
      </w:r>
      <w:proofErr w:type="spellStart"/>
      <w:r>
        <w:t>በቅድሜየ</w:t>
      </w:r>
      <w:proofErr w:type="spellEnd"/>
      <w:r>
        <w:t xml:space="preserve">፤ </w:t>
      </w:r>
      <w:proofErr w:type="spellStart"/>
      <w:r>
        <w:t>ወኢትግበር</w:t>
      </w:r>
      <w:proofErr w:type="spellEnd"/>
      <w:r>
        <w:t xml:space="preserve">፡ </w:t>
      </w:r>
      <w:proofErr w:type="spellStart"/>
      <w:r>
        <w:t>ለከ</w:t>
      </w:r>
      <w:proofErr w:type="spellEnd"/>
      <w:r>
        <w:t xml:space="preserve">፡ </w:t>
      </w:r>
      <w:proofErr w:type="spellStart"/>
      <w:r>
        <w:t>ግልፎ</w:t>
      </w:r>
      <w:proofErr w:type="spellEnd"/>
      <w:r>
        <w:t xml:space="preserve">፡ </w:t>
      </w:r>
      <w:proofErr w:type="spellStart"/>
      <w:r>
        <w:t>ወኵሎ</w:t>
      </w:r>
      <w:proofErr w:type="spellEnd"/>
      <w:r>
        <w:t xml:space="preserve">፡ </w:t>
      </w:r>
      <w:proofErr w:type="spellStart"/>
      <w:r>
        <w:t>ምሳሌ</w:t>
      </w:r>
      <w:proofErr w:type="spellEnd"/>
      <w:r>
        <w:t xml:space="preserve">፡ </w:t>
      </w:r>
      <w:proofErr w:type="spellStart"/>
      <w:r>
        <w:t>በሰማይ</w:t>
      </w:r>
      <w:proofErr w:type="spellEnd"/>
      <w:r>
        <w:t xml:space="preserve">፡ </w:t>
      </w:r>
      <w:proofErr w:type="spellStart"/>
      <w:r>
        <w:t>በላዕሉ</w:t>
      </w:r>
      <w:proofErr w:type="spellEnd"/>
      <w:r>
        <w:t xml:space="preserve">፡ </w:t>
      </w:r>
      <w:proofErr w:type="spellStart"/>
      <w:r>
        <w:t>ወበምድር</w:t>
      </w:r>
      <w:proofErr w:type="spellEnd"/>
      <w:r>
        <w:t xml:space="preserve">፡ </w:t>
      </w:r>
      <w:proofErr w:type="spellStart"/>
      <w:r>
        <w:t>በታሕቱ</w:t>
      </w:r>
      <w:proofErr w:type="spellEnd"/>
      <w:r>
        <w:t xml:space="preserve">፨ </w:t>
      </w:r>
      <w:proofErr w:type="spellStart"/>
      <w:r>
        <w:t>ወዘበማይ</w:t>
      </w:r>
      <w:proofErr w:type="spellEnd"/>
      <w:r>
        <w:t xml:space="preserve">፡ </w:t>
      </w:r>
      <w:proofErr w:type="spellStart"/>
      <w:r>
        <w:t>እምታሐቲሃ</w:t>
      </w:r>
      <w:proofErr w:type="spellEnd"/>
      <w:r>
        <w:t xml:space="preserve">፡ </w:t>
      </w:r>
      <w:proofErr w:type="spellStart"/>
      <w:r>
        <w:t>በምድር</w:t>
      </w:r>
      <w:proofErr w:type="spellEnd"/>
      <w:r>
        <w:t xml:space="preserve">፡ </w:t>
      </w:r>
      <w:proofErr w:type="spellStart"/>
      <w:r>
        <w:t>ኢትስግድ</w:t>
      </w:r>
      <w:proofErr w:type="spellEnd"/>
      <w:r>
        <w:t xml:space="preserve">፡ </w:t>
      </w:r>
      <w:proofErr w:type="spellStart"/>
      <w:r>
        <w:t>ሎሙ</w:t>
      </w:r>
      <w:proofErr w:type="spellEnd"/>
      <w:r>
        <w:t xml:space="preserve">፡ </w:t>
      </w:r>
      <w:proofErr w:type="spellStart"/>
      <w:r>
        <w:t>ወኢትትቀነይ</w:t>
      </w:r>
      <w:proofErr w:type="spellEnd"/>
      <w:r>
        <w:t xml:space="preserve">፡ </w:t>
      </w:r>
      <w:proofErr w:type="spellStart"/>
      <w:r>
        <w:t>ሎሙ</w:t>
      </w:r>
      <w:proofErr w:type="spellEnd"/>
      <w:r>
        <w:t xml:space="preserve">፡ </w:t>
      </w:r>
      <w:proofErr w:type="spellStart"/>
      <w:r>
        <w:t>እስመ</w:t>
      </w:r>
      <w:proofErr w:type="spellEnd"/>
      <w:r>
        <w:t xml:space="preserve">፡ </w:t>
      </w:r>
      <w:proofErr w:type="spellStart"/>
      <w:r>
        <w:t>አነ</w:t>
      </w:r>
      <w:proofErr w:type="spellEnd"/>
      <w:r>
        <w:t xml:space="preserve">፡ </w:t>
      </w:r>
      <w:proofErr w:type="spellStart"/>
      <w:r>
        <w:t>እግዚአብሔር</w:t>
      </w:r>
      <w:proofErr w:type="spellEnd"/>
      <w:r>
        <w:t xml:space="preserve">፡ </w:t>
      </w:r>
      <w:proofErr w:type="spellStart"/>
      <w:r>
        <w:t>አምላክከ</w:t>
      </w:r>
      <w:proofErr w:type="spellEnd"/>
      <w:r>
        <w:t xml:space="preserve">፡ </w:t>
      </w:r>
      <w:proofErr w:type="spellStart"/>
      <w:r>
        <w:t>አምላክ</w:t>
      </w:r>
      <w:proofErr w:type="spellEnd"/>
      <w:r>
        <w:t xml:space="preserve">፡ </w:t>
      </w:r>
      <w:proofErr w:type="spellStart"/>
      <w:r>
        <w:t>ቀናዒ</w:t>
      </w:r>
      <w:proofErr w:type="spellEnd"/>
      <w:r>
        <w:t xml:space="preserve">፡ </w:t>
      </w:r>
      <w:proofErr w:type="spellStart"/>
      <w:r>
        <w:t>አነ</w:t>
      </w:r>
      <w:proofErr w:type="spellEnd"/>
      <w:r>
        <w:t xml:space="preserve">፡ </w:t>
      </w:r>
      <w:proofErr w:type="spellStart"/>
      <w:r>
        <w:t>እኌልቍ</w:t>
      </w:r>
      <w:proofErr w:type="spellEnd"/>
      <w:r>
        <w:t xml:space="preserve">፡ </w:t>
      </w:r>
      <w:proofErr w:type="spellStart"/>
      <w:r>
        <w:t>ኀጢአተ</w:t>
      </w:r>
      <w:proofErr w:type="spellEnd"/>
      <w:r>
        <w:t xml:space="preserve">፡ </w:t>
      </w:r>
      <w:proofErr w:type="spellStart"/>
      <w:r>
        <w:t>አበው</w:t>
      </w:r>
      <w:proofErr w:type="spellEnd"/>
      <w:r>
        <w:t xml:space="preserve">፨ </w:t>
      </w:r>
      <w:proofErr w:type="spellStart"/>
      <w:r>
        <w:t>ላዕለ</w:t>
      </w:r>
      <w:proofErr w:type="spellEnd"/>
      <w:r>
        <w:t xml:space="preserve">፡ </w:t>
      </w:r>
      <w:proofErr w:type="spellStart"/>
      <w:r>
        <w:t>ውሉድ</w:t>
      </w:r>
      <w:proofErr w:type="spellEnd"/>
      <w:r>
        <w:t xml:space="preserve">፡ </w:t>
      </w:r>
      <w:proofErr w:type="spellStart"/>
      <w:r>
        <w:t>እስከ</w:t>
      </w:r>
      <w:proofErr w:type="spellEnd"/>
      <w:r>
        <w:t xml:space="preserve">፡ </w:t>
      </w:r>
      <w:proofErr w:type="spellStart"/>
      <w:r>
        <w:t>ሳልሰ</w:t>
      </w:r>
      <w:proofErr w:type="spellEnd"/>
      <w:r>
        <w:t xml:space="preserve">፡ </w:t>
      </w:r>
      <w:proofErr w:type="spellStart"/>
      <w:r>
        <w:t>ወራብዕ</w:t>
      </w:r>
      <w:proofErr w:type="spellEnd"/>
      <w:r>
        <w:t xml:space="preserve">፡ </w:t>
      </w:r>
      <w:proofErr w:type="spellStart"/>
      <w:r>
        <w:t>ትውልድ</w:t>
      </w:r>
      <w:proofErr w:type="spellEnd"/>
      <w:r>
        <w:t xml:space="preserve">፡ </w:t>
      </w:r>
      <w:proofErr w:type="spellStart"/>
      <w:r>
        <w:t>ለእለ</w:t>
      </w:r>
      <w:proofErr w:type="spellEnd"/>
      <w:r>
        <w:t xml:space="preserve">፡ </w:t>
      </w:r>
      <w:proofErr w:type="spellStart"/>
      <w:r>
        <w:t>ይጸልኡኒ</w:t>
      </w:r>
      <w:proofErr w:type="spellEnd"/>
      <w:r>
        <w:t xml:space="preserve">፡ </w:t>
      </w:r>
      <w:proofErr w:type="spellStart"/>
      <w:r>
        <w:t>ወእገብር</w:t>
      </w:r>
      <w:proofErr w:type="spellEnd"/>
      <w:r>
        <w:t xml:space="preserve">፨ </w:t>
      </w:r>
      <w:proofErr w:type="spellStart"/>
      <w:r>
        <w:t>ምሕረተ</w:t>
      </w:r>
      <w:proofErr w:type="spellEnd"/>
      <w:r>
        <w:t xml:space="preserve">፡ </w:t>
      </w:r>
      <w:proofErr w:type="spellStart"/>
      <w:r>
        <w:t>ለአሠርቱ</w:t>
      </w:r>
      <w:proofErr w:type="spellEnd"/>
      <w:r>
        <w:t xml:space="preserve">፡ </w:t>
      </w:r>
      <w:proofErr w:type="spellStart"/>
      <w:r>
        <w:t>ምዕት</w:t>
      </w:r>
      <w:proofErr w:type="spellEnd"/>
      <w:r>
        <w:t xml:space="preserve">፡ </w:t>
      </w:r>
      <w:proofErr w:type="spellStart"/>
      <w:r>
        <w:t>ትውልድ</w:t>
      </w:r>
      <w:proofErr w:type="spellEnd"/>
      <w:r>
        <w:t xml:space="preserve">፨ </w:t>
      </w:r>
      <w:proofErr w:type="spellStart"/>
      <w:r>
        <w:t>ለዕለ</w:t>
      </w:r>
      <w:proofErr w:type="spellEnd"/>
      <w:r>
        <w:t xml:space="preserve">፡ </w:t>
      </w:r>
      <w:proofErr w:type="spellStart"/>
      <w:r>
        <w:t>ያፈቅሩኒ</w:t>
      </w:r>
      <w:proofErr w:type="spellEnd"/>
      <w:r>
        <w:t xml:space="preserve">፡ </w:t>
      </w:r>
      <w:proofErr w:type="spellStart"/>
      <w:r>
        <w:t>ወለእለ</w:t>
      </w:r>
      <w:proofErr w:type="spellEnd"/>
      <w:r>
        <w:t xml:space="preserve">፡ </w:t>
      </w:r>
      <w:proofErr w:type="spellStart"/>
      <w:r>
        <w:t>የአቅቡ</w:t>
      </w:r>
      <w:proofErr w:type="spellEnd"/>
      <w:r>
        <w:t xml:space="preserve">፡ </w:t>
      </w:r>
      <w:proofErr w:type="spellStart"/>
      <w:r>
        <w:t>ትእዛዝየ</w:t>
      </w:r>
      <w:proofErr w:type="spellEnd"/>
      <w:r>
        <w:t xml:space="preserve">፨ </w:t>
      </w:r>
      <w:proofErr w:type="spellStart"/>
      <w:r>
        <w:t>ኢታንሥእ</w:t>
      </w:r>
      <w:proofErr w:type="spellEnd"/>
      <w:r>
        <w:t xml:space="preserve">፡ </w:t>
      </w:r>
      <w:proofErr w:type="spellStart"/>
      <w:r>
        <w:t>ሰመ</w:t>
      </w:r>
      <w:proofErr w:type="spellEnd"/>
      <w:r>
        <w:t xml:space="preserve">፡ </w:t>
      </w:r>
      <w:proofErr w:type="spellStart"/>
      <w:r>
        <w:t>እግዚአብሔር</w:t>
      </w:r>
      <w:proofErr w:type="spellEnd"/>
      <w:r>
        <w:t xml:space="preserve">፡ </w:t>
      </w:r>
      <w:proofErr w:type="spellStart"/>
      <w:r>
        <w:t>አምላክከ</w:t>
      </w:r>
      <w:proofErr w:type="spellEnd"/>
      <w:r>
        <w:t xml:space="preserve">፡ </w:t>
      </w:r>
      <w:proofErr w:type="spellStart"/>
      <w:r>
        <w:t>በከንቱ</w:t>
      </w:r>
      <w:proofErr w:type="spellEnd"/>
      <w:r>
        <w:t xml:space="preserve">፡ </w:t>
      </w:r>
      <w:proofErr w:type="spellStart"/>
      <w:r>
        <w:t>እስመ</w:t>
      </w:r>
      <w:proofErr w:type="spellEnd"/>
      <w:r>
        <w:t xml:space="preserve">፡ </w:t>
      </w:r>
      <w:proofErr w:type="spellStart"/>
      <w:r>
        <w:t>ኢይነጽሖ</w:t>
      </w:r>
      <w:proofErr w:type="spellEnd"/>
      <w:r>
        <w:t xml:space="preserve">፡ </w:t>
      </w:r>
      <w:proofErr w:type="spellStart"/>
      <w:r>
        <w:t>ለግዚአብሔር</w:t>
      </w:r>
      <w:proofErr w:type="spellEnd"/>
      <w:r>
        <w:t xml:space="preserve">፡ </w:t>
      </w:r>
      <w:proofErr w:type="spellStart"/>
      <w:r>
        <w:t>ለዘያነሥአ</w:t>
      </w:r>
      <w:proofErr w:type="spellEnd"/>
      <w:r>
        <w:t xml:space="preserve">፡ </w:t>
      </w:r>
      <w:proofErr w:type="spellStart"/>
      <w:r>
        <w:t>ሰሞ</w:t>
      </w:r>
      <w:proofErr w:type="spellEnd"/>
      <w:r>
        <w:t xml:space="preserve">፡ </w:t>
      </w:r>
      <w:proofErr w:type="spellStart"/>
      <w:r>
        <w:t>በከንቱ</w:t>
      </w:r>
      <w:proofErr w:type="spellEnd"/>
      <w:r>
        <w:t xml:space="preserve">፡ </w:t>
      </w:r>
      <w:proofErr w:type="spellStart"/>
      <w:r>
        <w:t>ተዘከር</w:t>
      </w:r>
      <w:proofErr w:type="spellEnd"/>
      <w:r>
        <w:t xml:space="preserve">፡ </w:t>
      </w:r>
      <w:proofErr w:type="spellStart"/>
      <w:r>
        <w:t>ዕለተ</w:t>
      </w:r>
      <w:proofErr w:type="spellEnd"/>
      <w:r>
        <w:t xml:space="preserve">፡ </w:t>
      </w:r>
      <w:proofErr w:type="spellStart"/>
      <w:r>
        <w:t>ሰንበት</w:t>
      </w:r>
      <w:proofErr w:type="spellEnd"/>
      <w:r>
        <w:t xml:space="preserve">፡ </w:t>
      </w:r>
      <w:proofErr w:type="spellStart"/>
      <w:r>
        <w:t>ከመ</w:t>
      </w:r>
      <w:proofErr w:type="spellEnd"/>
      <w:r>
        <w:t xml:space="preserve">፡ </w:t>
      </w:r>
      <w:proofErr w:type="spellStart"/>
      <w:r>
        <w:t>ትቀድሳ</w:t>
      </w:r>
      <w:proofErr w:type="spellEnd"/>
      <w:r>
        <w:t xml:space="preserve">፨ </w:t>
      </w:r>
      <w:proofErr w:type="spellStart"/>
      <w:r>
        <w:t>ሰዱሰ</w:t>
      </w:r>
      <w:proofErr w:type="spellEnd"/>
      <w:r>
        <w:t xml:space="preserve">፡ </w:t>
      </w:r>
      <w:proofErr w:type="spellStart"/>
      <w:r>
        <w:t>መዋዕለ</w:t>
      </w:r>
      <w:proofErr w:type="spellEnd"/>
      <w:r>
        <w:t xml:space="preserve">፡ </w:t>
      </w:r>
      <w:proofErr w:type="spellStart"/>
      <w:r>
        <w:t>ትትቀነይ</w:t>
      </w:r>
      <w:proofErr w:type="spellEnd"/>
      <w:r>
        <w:t xml:space="preserve">፡ </w:t>
      </w:r>
      <w:proofErr w:type="spellStart"/>
      <w:r>
        <w:t>ወትገብር</w:t>
      </w:r>
      <w:proofErr w:type="spellEnd"/>
      <w:r>
        <w:t xml:space="preserve">፡ </w:t>
      </w:r>
      <w:proofErr w:type="spellStart"/>
      <w:r>
        <w:t>ኵሎ</w:t>
      </w:r>
      <w:proofErr w:type="spellEnd"/>
      <w:r>
        <w:t xml:space="preserve">፡ </w:t>
      </w:r>
      <w:proofErr w:type="spellStart"/>
      <w:r>
        <w:t>ግብርከ</w:t>
      </w:r>
      <w:proofErr w:type="spellEnd"/>
      <w:r>
        <w:t xml:space="preserve">፤ </w:t>
      </w:r>
      <w:proofErr w:type="spellStart"/>
      <w:r>
        <w:t>ወዕለተ</w:t>
      </w:r>
      <w:proofErr w:type="spellEnd"/>
      <w:r>
        <w:t xml:space="preserve">፡ </w:t>
      </w:r>
      <w:proofErr w:type="spellStart"/>
      <w:r>
        <w:t>ሳብዕትሰ</w:t>
      </w:r>
      <w:proofErr w:type="spellEnd"/>
      <w:r>
        <w:t xml:space="preserve">፡ </w:t>
      </w:r>
      <w:proofErr w:type="spellStart"/>
      <w:r>
        <w:t>ሰንበቱ</w:t>
      </w:r>
      <w:proofErr w:type="spellEnd"/>
      <w:r>
        <w:t xml:space="preserve">፡ </w:t>
      </w:r>
      <w:proofErr w:type="spellStart"/>
      <w:r>
        <w:t>ለእግዚአብሔር</w:t>
      </w:r>
      <w:proofErr w:type="spellEnd"/>
      <w:r>
        <w:t xml:space="preserve">፨ </w:t>
      </w:r>
      <w:proofErr w:type="spellStart"/>
      <w:r>
        <w:t>አምላክከ</w:t>
      </w:r>
      <w:proofErr w:type="spellEnd"/>
      <w:r>
        <w:t xml:space="preserve">፡ </w:t>
      </w:r>
      <w:proofErr w:type="spellStart"/>
      <w:r>
        <w:t>ኢትግበር</w:t>
      </w:r>
      <w:proofErr w:type="spellEnd"/>
      <w:r>
        <w:t xml:space="preserve">፡ </w:t>
      </w:r>
      <w:proofErr w:type="spellStart"/>
      <w:r>
        <w:t>ኵሎ</w:t>
      </w:r>
      <w:proofErr w:type="spellEnd"/>
      <w:r>
        <w:t xml:space="preserve">፡ </w:t>
      </w:r>
      <w:proofErr w:type="spellStart"/>
      <w:r>
        <w:t>ግብሪ</w:t>
      </w:r>
      <w:proofErr w:type="spellEnd"/>
      <w:r>
        <w:t xml:space="preserve">፡ </w:t>
      </w:r>
      <w:proofErr w:type="spellStart"/>
      <w:r>
        <w:t>ኢአንተ</w:t>
      </w:r>
      <w:proofErr w:type="spellEnd"/>
      <w:r>
        <w:t xml:space="preserve">፡ </w:t>
      </w:r>
      <w:proofErr w:type="spellStart"/>
      <w:r>
        <w:t>ወኢወልድከ</w:t>
      </w:r>
      <w:proofErr w:type="spellEnd"/>
      <w:r>
        <w:t xml:space="preserve">፨ </w:t>
      </w:r>
      <w:proofErr w:type="spellStart"/>
      <w:r>
        <w:t>ወኢወለትከ</w:t>
      </w:r>
      <w:proofErr w:type="spellEnd"/>
      <w:r>
        <w:t xml:space="preserve">፡ </w:t>
      </w:r>
      <w:proofErr w:type="spellStart"/>
      <w:r>
        <w:t>ወኢገብርከ</w:t>
      </w:r>
      <w:proofErr w:type="spellEnd"/>
      <w:r>
        <w:t xml:space="preserve">፡ </w:t>
      </w:r>
      <w:proofErr w:type="spellStart"/>
      <w:r>
        <w:t>ወኢአመትከ</w:t>
      </w:r>
      <w:proofErr w:type="spellEnd"/>
      <w:r>
        <w:t xml:space="preserve">፡ </w:t>
      </w:r>
      <w:proofErr w:type="spellStart"/>
      <w:r>
        <w:t>ወኢእንስሳከ</w:t>
      </w:r>
      <w:proofErr w:type="spellEnd"/>
      <w:r>
        <w:t xml:space="preserve">፡ </w:t>
      </w:r>
      <w:proofErr w:type="spellStart"/>
      <w:r>
        <w:t>ወኢእንግድአከ</w:t>
      </w:r>
      <w:proofErr w:type="spellEnd"/>
      <w:r>
        <w:t xml:space="preserve">፡ </w:t>
      </w:r>
      <w:proofErr w:type="spellStart"/>
      <w:r>
        <w:t>ዘውስተ</w:t>
      </w:r>
      <w:proofErr w:type="spellEnd"/>
      <w:r>
        <w:t xml:space="preserve">፡ </w:t>
      </w:r>
      <w:proofErr w:type="spellStart"/>
      <w:r>
        <w:t>አንቀጽከ</w:t>
      </w:r>
      <w:proofErr w:type="spellEnd"/>
      <w:r>
        <w:t xml:space="preserve">፨ </w:t>
      </w:r>
      <w:proofErr w:type="spellStart"/>
      <w:r>
        <w:t>እስመ</w:t>
      </w:r>
      <w:proofErr w:type="spellEnd"/>
      <w:r>
        <w:t xml:space="preserve">፡ </w:t>
      </w:r>
      <w:proofErr w:type="spellStart"/>
      <w:r>
        <w:t>በሠዱስ</w:t>
      </w:r>
      <w:proofErr w:type="spellEnd"/>
      <w:r>
        <w:t xml:space="preserve">፡ </w:t>
      </w:r>
      <w:proofErr w:type="spellStart"/>
      <w:r>
        <w:t>ዕለት</w:t>
      </w:r>
      <w:proofErr w:type="spellEnd"/>
      <w:r>
        <w:t xml:space="preserve">፡ </w:t>
      </w:r>
      <w:proofErr w:type="spellStart"/>
      <w:r>
        <w:t>ገብረ</w:t>
      </w:r>
      <w:proofErr w:type="spellEnd"/>
      <w:r>
        <w:t xml:space="preserve">፡ </w:t>
      </w:r>
      <w:proofErr w:type="spellStart"/>
      <w:r>
        <w:t>እግዚአብሔር</w:t>
      </w:r>
      <w:proofErr w:type="spellEnd"/>
      <w:r>
        <w:t xml:space="preserve">፡ </w:t>
      </w:r>
      <w:proofErr w:type="spellStart"/>
      <w:r>
        <w:t>ሰማየ</w:t>
      </w:r>
      <w:proofErr w:type="spellEnd"/>
      <w:r>
        <w:t xml:space="preserve">፡ </w:t>
      </w:r>
      <w:proofErr w:type="spellStart"/>
      <w:r>
        <w:t>ወምድረ</w:t>
      </w:r>
      <w:proofErr w:type="spellEnd"/>
      <w:r>
        <w:t xml:space="preserve">፡ </w:t>
      </w:r>
      <w:proofErr w:type="spellStart"/>
      <w:r>
        <w:t>ወባሕረ</w:t>
      </w:r>
      <w:proofErr w:type="spellEnd"/>
      <w:r>
        <w:t xml:space="preserve">፡ </w:t>
      </w:r>
      <w:proofErr w:type="spellStart"/>
      <w:r>
        <w:t>ወኵሎ</w:t>
      </w:r>
      <w:proofErr w:type="spellEnd"/>
      <w:r>
        <w:t xml:space="preserve">፡ </w:t>
      </w:r>
      <w:proofErr w:type="spellStart"/>
      <w:r>
        <w:t>ዘውስቴቶሙ</w:t>
      </w:r>
      <w:proofErr w:type="spellEnd"/>
      <w:r>
        <w:t xml:space="preserve">፨ </w:t>
      </w:r>
      <w:proofErr w:type="spellStart"/>
      <w:r>
        <w:t>ወአእረፈ</w:t>
      </w:r>
      <w:proofErr w:type="spellEnd"/>
      <w:r>
        <w:t xml:space="preserve">፡ </w:t>
      </w:r>
      <w:proofErr w:type="spellStart"/>
      <w:r>
        <w:t>በሳብዕት</w:t>
      </w:r>
      <w:proofErr w:type="spellEnd"/>
      <w:r>
        <w:t xml:space="preserve">፡ </w:t>
      </w:r>
      <w:proofErr w:type="spellStart"/>
      <w:r>
        <w:t>ዕለት</w:t>
      </w:r>
      <w:proofErr w:type="spellEnd"/>
      <w:r>
        <w:t xml:space="preserve">፨ </w:t>
      </w:r>
      <w:proofErr w:type="spellStart"/>
      <w:r>
        <w:t>ወበእንተዝ</w:t>
      </w:r>
      <w:proofErr w:type="spellEnd"/>
      <w:r>
        <w:t xml:space="preserve">፡ </w:t>
      </w:r>
      <w:proofErr w:type="spellStart"/>
      <w:r>
        <w:t>ባረከ</w:t>
      </w:r>
      <w:proofErr w:type="spellEnd"/>
      <w:r>
        <w:t xml:space="preserve">፡ </w:t>
      </w:r>
      <w:proofErr w:type="spellStart"/>
      <w:r>
        <w:t>እግዚአብሔር</w:t>
      </w:r>
      <w:proofErr w:type="spellEnd"/>
      <w:r>
        <w:t xml:space="preserve">፡ </w:t>
      </w:r>
      <w:proofErr w:type="spellStart"/>
      <w:r>
        <w:t>በዕለተ</w:t>
      </w:r>
      <w:proofErr w:type="spellEnd"/>
      <w:r>
        <w:t xml:space="preserve">፡ </w:t>
      </w:r>
      <w:proofErr w:type="spellStart"/>
      <w:r>
        <w:t>ሰንበት</w:t>
      </w:r>
      <w:proofErr w:type="spellEnd"/>
      <w:r>
        <w:t xml:space="preserve">፡ </w:t>
      </w:r>
      <w:proofErr w:type="spellStart"/>
      <w:r>
        <w:t>ወቀደሰ</w:t>
      </w:r>
      <w:proofErr w:type="spellEnd"/>
      <w:r>
        <w:t xml:space="preserve">፨ </w:t>
      </w:r>
      <w:proofErr w:type="spellStart"/>
      <w:r>
        <w:t>አክብር</w:t>
      </w:r>
      <w:proofErr w:type="spellEnd"/>
      <w:r>
        <w:t xml:space="preserve">፡ </w:t>
      </w:r>
      <w:proofErr w:type="spellStart"/>
      <w:r>
        <w:t>አባከ</w:t>
      </w:r>
      <w:proofErr w:type="spellEnd"/>
      <w:r>
        <w:t xml:space="preserve">፡ </w:t>
      </w:r>
      <w:proofErr w:type="spellStart"/>
      <w:r>
        <w:t>ወእመከ</w:t>
      </w:r>
      <w:proofErr w:type="spellEnd"/>
      <w:r>
        <w:t xml:space="preserve">፡ </w:t>
      </w:r>
      <w:proofErr w:type="spellStart"/>
      <w:r>
        <w:t>ከመ</w:t>
      </w:r>
      <w:proofErr w:type="spellEnd"/>
      <w:r>
        <w:t xml:space="preserve">፡ </w:t>
      </w:r>
      <w:proofErr w:type="spellStart"/>
      <w:r>
        <w:t>ይኑኀ</w:t>
      </w:r>
      <w:proofErr w:type="spellEnd"/>
      <w:r>
        <w:t xml:space="preserve">፨ </w:t>
      </w:r>
      <w:proofErr w:type="spellStart"/>
      <w:r>
        <w:t>መዋዕሊከ</w:t>
      </w:r>
      <w:proofErr w:type="spellEnd"/>
      <w:r>
        <w:t xml:space="preserve">፡ </w:t>
      </w:r>
      <w:proofErr w:type="spellStart"/>
      <w:r>
        <w:t>በዲበ</w:t>
      </w:r>
      <w:proofErr w:type="spellEnd"/>
      <w:r>
        <w:t xml:space="preserve">፡ </w:t>
      </w:r>
      <w:proofErr w:type="spellStart"/>
      <w:r>
        <w:t>ምድር</w:t>
      </w:r>
      <w:proofErr w:type="spellEnd"/>
      <w:r>
        <w:t xml:space="preserve">፡ </w:t>
      </w:r>
      <w:proofErr w:type="spellStart"/>
      <w:r>
        <w:t>ዘይሁበከ</w:t>
      </w:r>
      <w:proofErr w:type="spellEnd"/>
      <w:r>
        <w:t xml:space="preserve">፡ </w:t>
      </w:r>
      <w:proofErr w:type="spellStart"/>
      <w:r>
        <w:t>እግዚአብሔር</w:t>
      </w:r>
      <w:proofErr w:type="spellEnd"/>
      <w:r>
        <w:t xml:space="preserve">፡ </w:t>
      </w:r>
      <w:proofErr w:type="spellStart"/>
      <w:r>
        <w:t>አምላክከ</w:t>
      </w:r>
      <w:proofErr w:type="spellEnd"/>
      <w:r>
        <w:t xml:space="preserve">፨ </w:t>
      </w:r>
      <w:proofErr w:type="spellStart"/>
      <w:r>
        <w:t>ኢትቅትል</w:t>
      </w:r>
      <w:proofErr w:type="spellEnd"/>
      <w:r>
        <w:t xml:space="preserve">፡ </w:t>
      </w:r>
      <w:proofErr w:type="spellStart"/>
      <w:r>
        <w:t>ወኢትዘሙ</w:t>
      </w:r>
      <w:proofErr w:type="spellEnd"/>
      <w:r>
        <w:t xml:space="preserve">፨ </w:t>
      </w:r>
      <w:proofErr w:type="spellStart"/>
      <w:r>
        <w:t>ኢትስርቅ</w:t>
      </w:r>
      <w:proofErr w:type="spellEnd"/>
      <w:r>
        <w:t xml:space="preserve">፡ </w:t>
      </w:r>
      <w:proofErr w:type="spellStart"/>
      <w:r>
        <w:t>ወኢትኩን</w:t>
      </w:r>
      <w:proofErr w:type="spellEnd"/>
      <w:r>
        <w:t xml:space="preserve">፤ </w:t>
      </w:r>
      <w:proofErr w:type="spellStart"/>
      <w:r>
        <w:t>ስምዓ</w:t>
      </w:r>
      <w:proofErr w:type="spellEnd"/>
      <w:r>
        <w:t xml:space="preserve">፡ </w:t>
      </w:r>
      <w:proofErr w:type="spellStart"/>
      <w:r>
        <w:t>በሐሰት</w:t>
      </w:r>
      <w:proofErr w:type="spellEnd"/>
      <w:r>
        <w:t xml:space="preserve">፡ </w:t>
      </w:r>
      <w:proofErr w:type="spellStart"/>
      <w:r>
        <w:t>ላዕለ</w:t>
      </w:r>
      <w:proofErr w:type="spellEnd"/>
      <w:r>
        <w:t xml:space="preserve">፡ </w:t>
      </w:r>
      <w:proofErr w:type="spellStart"/>
      <w:r>
        <w:t>በጽከ</w:t>
      </w:r>
      <w:proofErr w:type="spellEnd"/>
      <w:r>
        <w:t xml:space="preserve">፨ </w:t>
      </w:r>
      <w:proofErr w:type="spellStart"/>
      <w:r>
        <w:t>ኢትፍቱ</w:t>
      </w:r>
      <w:proofErr w:type="spellEnd"/>
      <w:r>
        <w:t xml:space="preserve">፡ </w:t>
      </w:r>
      <w:proofErr w:type="spellStart"/>
      <w:r>
        <w:t>ቤቶ</w:t>
      </w:r>
      <w:proofErr w:type="spellEnd"/>
      <w:r>
        <w:t xml:space="preserve">፨ </w:t>
      </w:r>
      <w:proofErr w:type="spellStart"/>
      <w:r>
        <w:t>ለቢጽከ</w:t>
      </w:r>
      <w:proofErr w:type="spellEnd"/>
      <w:r>
        <w:t xml:space="preserve">፡ </w:t>
      </w:r>
      <w:proofErr w:type="spellStart"/>
      <w:r>
        <w:t>ወኢትፍቱ</w:t>
      </w:r>
      <w:proofErr w:type="spellEnd"/>
      <w:r>
        <w:t xml:space="preserve">፡ </w:t>
      </w:r>
      <w:proofErr w:type="spellStart"/>
      <w:r>
        <w:t>ኢገብሮ</w:t>
      </w:r>
      <w:proofErr w:type="spellEnd"/>
      <w:r>
        <w:t xml:space="preserve">፨ </w:t>
      </w:r>
      <w:proofErr w:type="spellStart"/>
      <w:r>
        <w:t>ወኢአመቶ</w:t>
      </w:r>
      <w:proofErr w:type="spellEnd"/>
      <w:r>
        <w:t xml:space="preserve">፨ </w:t>
      </w:r>
      <w:proofErr w:type="spellStart"/>
      <w:r>
        <w:t>ወኢብዕራዮ</w:t>
      </w:r>
      <w:proofErr w:type="spellEnd"/>
      <w:r>
        <w:t xml:space="preserve">፡ </w:t>
      </w:r>
      <w:proofErr w:type="spellStart"/>
      <w:r>
        <w:t>ወኢአድጎ</w:t>
      </w:r>
      <w:proofErr w:type="spellEnd"/>
      <w:r>
        <w:t xml:space="preserve">፡ </w:t>
      </w:r>
      <w:proofErr w:type="spellStart"/>
      <w:r>
        <w:t>ወኵሉ</w:t>
      </w:r>
      <w:proofErr w:type="spellEnd"/>
      <w:r>
        <w:t xml:space="preserve">፡ </w:t>
      </w:r>
      <w:proofErr w:type="spellStart"/>
      <w:r>
        <w:t>ዘለቢጽከ</w:t>
      </w:r>
      <w:proofErr w:type="spellEnd"/>
      <w:r>
        <w:t xml:space="preserve">፤ </w:t>
      </w:r>
      <w:proofErr w:type="spellStart"/>
      <w:r>
        <w:t>ኵሉ</w:t>
      </w:r>
      <w:proofErr w:type="spellEnd"/>
      <w:r>
        <w:t xml:space="preserve">፡ </w:t>
      </w:r>
      <w:proofErr w:type="spellStart"/>
      <w:r>
        <w:t>ሕዝብ</w:t>
      </w:r>
      <w:proofErr w:type="spellEnd"/>
      <w:r>
        <w:t xml:space="preserve">፡ </w:t>
      </w:r>
      <w:proofErr w:type="spellStart"/>
      <w:r>
        <w:t>ርእዩ</w:t>
      </w:r>
      <w:proofErr w:type="spellEnd"/>
      <w:r>
        <w:t xml:space="preserve">፡ </w:t>
      </w:r>
      <w:proofErr w:type="spellStart"/>
      <w:r>
        <w:t>ቃላተ</w:t>
      </w:r>
      <w:proofErr w:type="spellEnd"/>
      <w:r>
        <w:t xml:space="preserve">፡ </w:t>
      </w:r>
      <w:proofErr w:type="spellStart"/>
      <w:r>
        <w:t>ወሱራሔ</w:t>
      </w:r>
      <w:proofErr w:type="spellEnd"/>
      <w:r>
        <w:t xml:space="preserve">፡ </w:t>
      </w:r>
      <w:proofErr w:type="spellStart"/>
      <w:r>
        <w:t>ወቃለ</w:t>
      </w:r>
      <w:proofErr w:type="spellEnd"/>
      <w:r>
        <w:t xml:space="preserve">፡ </w:t>
      </w:r>
      <w:proofErr w:type="spellStart"/>
      <w:r>
        <w:t>መጥቅዕ</w:t>
      </w:r>
      <w:proofErr w:type="spellEnd"/>
      <w:r>
        <w:t xml:space="preserve">፡ </w:t>
      </w:r>
      <w:proofErr w:type="spellStart"/>
      <w:r>
        <w:t>ወደብረ</w:t>
      </w:r>
      <w:proofErr w:type="spellEnd"/>
      <w:r>
        <w:t xml:space="preserve">፡ </w:t>
      </w:r>
      <w:proofErr w:type="spellStart"/>
      <w:r>
        <w:t>ዘይጠይስ</w:t>
      </w:r>
      <w:proofErr w:type="spellEnd"/>
      <w:r>
        <w:t xml:space="preserve">፡ </w:t>
      </w:r>
      <w:proofErr w:type="spellStart"/>
      <w:r>
        <w:t>ወፈርሔ</w:t>
      </w:r>
      <w:proofErr w:type="spellEnd"/>
      <w:r>
        <w:t xml:space="preserve">፡ </w:t>
      </w:r>
      <w:proofErr w:type="spellStart"/>
      <w:r>
        <w:t>ሕዝብ</w:t>
      </w:r>
      <w:proofErr w:type="spellEnd"/>
      <w:r>
        <w:t xml:space="preserve">፡ </w:t>
      </w:r>
      <w:proofErr w:type="spellStart"/>
      <w:r>
        <w:t>ወይርዕዱ</w:t>
      </w:r>
      <w:proofErr w:type="spellEnd"/>
      <w:r>
        <w:t xml:space="preserve">፡ </w:t>
      </w:r>
      <w:proofErr w:type="spellStart"/>
      <w:r>
        <w:t>ወቆሙ</w:t>
      </w:r>
      <w:proofErr w:type="spellEnd"/>
      <w:r>
        <w:t xml:space="preserve">፡ </w:t>
      </w:r>
      <w:proofErr w:type="spellStart"/>
      <w:r>
        <w:t>እምርኁቅ</w:t>
      </w:r>
      <w:proofErr w:type="spellEnd"/>
      <w:r>
        <w:t xml:space="preserve">፤ </w:t>
      </w:r>
      <w:proofErr w:type="spellStart"/>
      <w:r>
        <w:t>ወይቤልዎ</w:t>
      </w:r>
      <w:proofErr w:type="spellEnd"/>
      <w:r>
        <w:t xml:space="preserve">፡ </w:t>
      </w:r>
      <w:proofErr w:type="spellStart"/>
      <w:r>
        <w:t>ለሙሴ</w:t>
      </w:r>
      <w:proofErr w:type="spellEnd"/>
      <w:r>
        <w:t xml:space="preserve">፡ </w:t>
      </w:r>
      <w:proofErr w:type="spellStart"/>
      <w:r>
        <w:t>ተናገር</w:t>
      </w:r>
      <w:proofErr w:type="spellEnd"/>
      <w:r>
        <w:t xml:space="preserve">፡ </w:t>
      </w:r>
      <w:proofErr w:type="spellStart"/>
      <w:r>
        <w:t>አንተ</w:t>
      </w:r>
      <w:proofErr w:type="spellEnd"/>
      <w:r>
        <w:t xml:space="preserve">፡ </w:t>
      </w:r>
      <w:proofErr w:type="spellStart"/>
      <w:r>
        <w:t>ምስሌነ</w:t>
      </w:r>
      <w:proofErr w:type="spellEnd"/>
      <w:r>
        <w:t xml:space="preserve">፡ </w:t>
      </w:r>
      <w:proofErr w:type="spellStart"/>
      <w:r>
        <w:t>ወንሰምዕ</w:t>
      </w:r>
      <w:proofErr w:type="spellEnd"/>
      <w:r>
        <w:t xml:space="preserve">፡ </w:t>
      </w:r>
      <w:proofErr w:type="spellStart"/>
      <w:r>
        <w:t>ወኢይትናገር</w:t>
      </w:r>
      <w:proofErr w:type="spellEnd"/>
      <w:r>
        <w:t xml:space="preserve">፡ </w:t>
      </w:r>
      <w:proofErr w:type="spellStart"/>
      <w:r>
        <w:t>እግዚአብሔር</w:t>
      </w:r>
      <w:proofErr w:type="spellEnd"/>
      <w:r>
        <w:t xml:space="preserve">፡ </w:t>
      </w:r>
      <w:proofErr w:type="spellStart"/>
      <w:r>
        <w:t>ምስሌነ</w:t>
      </w:r>
      <w:proofErr w:type="spellEnd"/>
      <w:r>
        <w:t xml:space="preserve">፡ </w:t>
      </w:r>
      <w:proofErr w:type="spellStart"/>
      <w:r>
        <w:t>ከመ</w:t>
      </w:r>
      <w:proofErr w:type="spellEnd"/>
      <w:r>
        <w:t xml:space="preserve">፡ </w:t>
      </w:r>
      <w:proofErr w:type="spellStart"/>
      <w:r>
        <w:t>ኢንሙት</w:t>
      </w:r>
      <w:proofErr w:type="spellEnd"/>
      <w:r>
        <w:t xml:space="preserve">፨ </w:t>
      </w:r>
      <w:proofErr w:type="spellStart"/>
      <w:r>
        <w:t>ወይቤሎ</w:t>
      </w:r>
      <w:proofErr w:type="spellEnd"/>
      <w:r>
        <w:t xml:space="preserve">(ሙ)[፡] </w:t>
      </w:r>
      <w:proofErr w:type="spellStart"/>
      <w:r>
        <w:t>ሙሴ</w:t>
      </w:r>
      <w:proofErr w:type="spellEnd"/>
      <w:r>
        <w:t xml:space="preserve">፡ </w:t>
      </w:r>
      <w:proofErr w:type="spellStart"/>
      <w:r>
        <w:t>ለሕዝብ</w:t>
      </w:r>
      <w:proofErr w:type="spellEnd"/>
      <w:r>
        <w:t xml:space="preserve">፡ </w:t>
      </w:r>
      <w:proofErr w:type="spellStart"/>
      <w:r>
        <w:t>ኢትፍርሁ</w:t>
      </w:r>
      <w:proofErr w:type="spellEnd"/>
      <w:r>
        <w:t xml:space="preserve">፡ </w:t>
      </w:r>
      <w:proofErr w:type="spellStart"/>
      <w:r>
        <w:t>እስመ</w:t>
      </w:r>
      <w:proofErr w:type="spellEnd"/>
      <w:r>
        <w:t xml:space="preserve">፡ </w:t>
      </w:r>
      <w:proofErr w:type="spellStart"/>
      <w:r>
        <w:t>በእንተ</w:t>
      </w:r>
      <w:proofErr w:type="spellEnd"/>
      <w:r>
        <w:t xml:space="preserve">፡ </w:t>
      </w:r>
      <w:proofErr w:type="spellStart"/>
      <w:r>
        <w:t>አመክሮተ</w:t>
      </w:r>
      <w:proofErr w:type="spellEnd"/>
      <w:r>
        <w:t xml:space="preserve">፡ </w:t>
      </w:r>
      <w:proofErr w:type="spellStart"/>
      <w:r>
        <w:t>ዚአክሙ</w:t>
      </w:r>
      <w:proofErr w:type="spellEnd"/>
      <w:r>
        <w:t xml:space="preserve">፨ </w:t>
      </w:r>
      <w:proofErr w:type="spellStart"/>
      <w:r>
        <w:t>መጽአ</w:t>
      </w:r>
      <w:proofErr w:type="spellEnd"/>
      <w:r>
        <w:t xml:space="preserve">፡ </w:t>
      </w:r>
      <w:proofErr w:type="spellStart"/>
      <w:r>
        <w:t>እግዚአብሔር</w:t>
      </w:r>
      <w:proofErr w:type="spellEnd"/>
      <w:r>
        <w:t xml:space="preserve">፡ </w:t>
      </w:r>
      <w:proofErr w:type="spellStart"/>
      <w:r>
        <w:t>ወከመ</w:t>
      </w:r>
      <w:proofErr w:type="spellEnd"/>
      <w:r>
        <w:t xml:space="preserve">፡ </w:t>
      </w:r>
      <w:proofErr w:type="spellStart"/>
      <w:r>
        <w:t>ትኩን</w:t>
      </w:r>
      <w:proofErr w:type="spellEnd"/>
      <w:r>
        <w:t xml:space="preserve">፡ </w:t>
      </w:r>
      <w:proofErr w:type="spellStart"/>
      <w:r>
        <w:t>ፈሪሆተ</w:t>
      </w:r>
      <w:proofErr w:type="spellEnd"/>
      <w:r>
        <w:t xml:space="preserve">፡ </w:t>
      </w:r>
      <w:proofErr w:type="spellStart"/>
      <w:r>
        <w:t>ዚአሁ</w:t>
      </w:r>
      <w:proofErr w:type="spellEnd"/>
      <w:r>
        <w:t xml:space="preserve">፡ </w:t>
      </w:r>
      <w:proofErr w:type="spellStart"/>
      <w:r>
        <w:t>ላዕለ</w:t>
      </w:r>
      <w:proofErr w:type="spellEnd"/>
      <w:r>
        <w:t xml:space="preserve">፡ </w:t>
      </w:r>
      <w:proofErr w:type="spellStart"/>
      <w:r>
        <w:t>ገጽክሙ</w:t>
      </w:r>
      <w:proofErr w:type="spellEnd"/>
      <w:r>
        <w:t xml:space="preserve">፡ </w:t>
      </w:r>
      <w:proofErr w:type="spellStart"/>
      <w:r>
        <w:t>ከመ</w:t>
      </w:r>
      <w:proofErr w:type="spellEnd"/>
      <w:r>
        <w:t xml:space="preserve">፡ </w:t>
      </w:r>
      <w:proofErr w:type="spellStart"/>
      <w:r>
        <w:t>ኢተአብሱ</w:t>
      </w:r>
      <w:proofErr w:type="spellEnd"/>
      <w:r>
        <w:t xml:space="preserve">፡ </w:t>
      </w:r>
      <w:proofErr w:type="spellStart"/>
      <w:r>
        <w:t>ወቆሙ</w:t>
      </w:r>
      <w:proofErr w:type="spellEnd"/>
      <w:r>
        <w:t xml:space="preserve">፡ </w:t>
      </w:r>
      <w:proofErr w:type="spellStart"/>
      <w:r>
        <w:t>ሕዝብ</w:t>
      </w:r>
      <w:proofErr w:type="spellEnd"/>
      <w:r>
        <w:t xml:space="preserve">፡ </w:t>
      </w:r>
      <w:proofErr w:type="spellStart"/>
      <w:r>
        <w:t>እምርኁቅ</w:t>
      </w:r>
      <w:proofErr w:type="spellEnd"/>
      <w:r>
        <w:t xml:space="preserve">፨ </w:t>
      </w:r>
      <w:proofErr w:type="spellStart"/>
      <w:r>
        <w:t>ወሙሴ</w:t>
      </w:r>
      <w:proofErr w:type="spellEnd"/>
      <w:r>
        <w:t xml:space="preserve">፡ </w:t>
      </w:r>
      <w:proofErr w:type="spellStart"/>
      <w:r>
        <w:t>ቀርበ</w:t>
      </w:r>
      <w:proofErr w:type="spellEnd"/>
      <w:r>
        <w:t xml:space="preserve">፡ </w:t>
      </w:r>
      <w:proofErr w:type="spellStart"/>
      <w:r>
        <w:t>ኀበ</w:t>
      </w:r>
      <w:proofErr w:type="spellEnd"/>
      <w:r>
        <w:t xml:space="preserve">፡ </w:t>
      </w:r>
      <w:proofErr w:type="spellStart"/>
      <w:r>
        <w:t>ሱራሔ</w:t>
      </w:r>
      <w:proofErr w:type="spellEnd"/>
      <w:r>
        <w:t xml:space="preserve">፡ </w:t>
      </w:r>
      <w:proofErr w:type="spellStart"/>
      <w:r>
        <w:t>ዘሀሎ</w:t>
      </w:r>
      <w:proofErr w:type="spellEnd"/>
      <w:r>
        <w:t xml:space="preserve">፡ </w:t>
      </w:r>
      <w:proofErr w:type="spellStart"/>
      <w:r>
        <w:t>ህየ</w:t>
      </w:r>
      <w:proofErr w:type="spellEnd"/>
      <w:r>
        <w:t xml:space="preserve">፡ </w:t>
      </w:r>
      <w:proofErr w:type="spellStart"/>
      <w:r>
        <w:t>እግዚአብሔር</w:t>
      </w:r>
      <w:proofErr w:type="spellEnd"/>
      <w:r>
        <w:t xml:space="preserve">፨ </w:t>
      </w:r>
      <w:proofErr w:type="spellStart"/>
      <w:r>
        <w:t>ወይቤሎ</w:t>
      </w:r>
      <w:proofErr w:type="spellEnd"/>
      <w:r>
        <w:t xml:space="preserve">፡ </w:t>
      </w:r>
      <w:proofErr w:type="spellStart"/>
      <w:r>
        <w:t>እግዚአብሔር</w:t>
      </w:r>
      <w:proofErr w:type="spellEnd"/>
      <w:r>
        <w:t xml:space="preserve">፡ </w:t>
      </w:r>
      <w:proofErr w:type="spellStart"/>
      <w:r>
        <w:t>ለሙሴ</w:t>
      </w:r>
      <w:proofErr w:type="spellEnd"/>
      <w:r>
        <w:t xml:space="preserve">፡ </w:t>
      </w:r>
      <w:proofErr w:type="spellStart"/>
      <w:r>
        <w:t>ከመዝ</w:t>
      </w:r>
      <w:proofErr w:type="spellEnd"/>
      <w:r>
        <w:t xml:space="preserve">፡ </w:t>
      </w:r>
      <w:proofErr w:type="spellStart"/>
      <w:r>
        <w:t>ትብሎሙ</w:t>
      </w:r>
      <w:proofErr w:type="spellEnd"/>
      <w:r>
        <w:t xml:space="preserve">፨ </w:t>
      </w:r>
      <w:proofErr w:type="spellStart"/>
      <w:r>
        <w:t>ለደቂቀ</w:t>
      </w:r>
      <w:proofErr w:type="spellEnd"/>
      <w:r>
        <w:t xml:space="preserve">፡ </w:t>
      </w:r>
      <w:proofErr w:type="spellStart"/>
      <w:r>
        <w:t>እስራኤል</w:t>
      </w:r>
      <w:proofErr w:type="spellEnd"/>
      <w:r>
        <w:t xml:space="preserve">፡ </w:t>
      </w:r>
      <w:proofErr w:type="spellStart"/>
      <w:r>
        <w:t>አንትሙ</w:t>
      </w:r>
      <w:proofErr w:type="spellEnd"/>
      <w:r>
        <w:t xml:space="preserve">፡ </w:t>
      </w:r>
      <w:proofErr w:type="spellStart"/>
      <w:r>
        <w:t>ርኢክሙ</w:t>
      </w:r>
      <w:proofErr w:type="spellEnd"/>
      <w:r>
        <w:t xml:space="preserve">፡ </w:t>
      </w:r>
      <w:proofErr w:type="spellStart"/>
      <w:r>
        <w:t>ከመ</w:t>
      </w:r>
      <w:proofErr w:type="spellEnd"/>
      <w:r>
        <w:t xml:space="preserve">፡ </w:t>
      </w:r>
      <w:proofErr w:type="spellStart"/>
      <w:r>
        <w:t>ተናገርኩ</w:t>
      </w:r>
      <w:proofErr w:type="spellEnd"/>
      <w:r>
        <w:t xml:space="preserve">፡ </w:t>
      </w:r>
      <w:proofErr w:type="spellStart"/>
      <w:r>
        <w:t>ምስሌክሙ</w:t>
      </w:r>
      <w:proofErr w:type="spellEnd"/>
      <w:r>
        <w:t xml:space="preserve">፡ </w:t>
      </w:r>
      <w:proofErr w:type="spellStart"/>
      <w:r>
        <w:t>እምሰማይ</w:t>
      </w:r>
      <w:proofErr w:type="spellEnd"/>
      <w:r>
        <w:t xml:space="preserve">፤ </w:t>
      </w:r>
      <w:proofErr w:type="spellStart"/>
      <w:r>
        <w:t>ኢተግበሩ</w:t>
      </w:r>
      <w:proofErr w:type="spellEnd"/>
      <w:r>
        <w:t xml:space="preserve">፡ </w:t>
      </w:r>
      <w:proofErr w:type="spellStart"/>
      <w:r>
        <w:t>ምስሌየ</w:t>
      </w:r>
      <w:proofErr w:type="spellEnd"/>
      <w:r>
        <w:t xml:space="preserve">፡ </w:t>
      </w:r>
      <w:proofErr w:type="spellStart"/>
      <w:r>
        <w:t>አምላከ</w:t>
      </w:r>
      <w:proofErr w:type="spellEnd"/>
      <w:r>
        <w:t xml:space="preserve">፡ </w:t>
      </w:r>
      <w:proofErr w:type="spellStart"/>
      <w:r>
        <w:t>ዘብሩር</w:t>
      </w:r>
      <w:proofErr w:type="spellEnd"/>
      <w:r>
        <w:t xml:space="preserve">፨ </w:t>
      </w:r>
      <w:proofErr w:type="spellStart"/>
      <w:r>
        <w:t>ወአምላከ</w:t>
      </w:r>
      <w:proofErr w:type="spellEnd"/>
      <w:r>
        <w:t xml:space="preserve">፡ </w:t>
      </w:r>
      <w:proofErr w:type="spellStart"/>
      <w:r>
        <w:t>ዘወርቅ</w:t>
      </w:r>
      <w:proofErr w:type="spellEnd"/>
      <w:r>
        <w:t xml:space="preserve">፤ </w:t>
      </w:r>
      <w:proofErr w:type="spellStart"/>
      <w:r>
        <w:t>ኢትግበሩ</w:t>
      </w:r>
      <w:proofErr w:type="spellEnd"/>
      <w:r>
        <w:t xml:space="preserve">፡ </w:t>
      </w:r>
      <w:proofErr w:type="spellStart"/>
      <w:r>
        <w:t>ለክሙ</w:t>
      </w:r>
      <w:proofErr w:type="spellEnd"/>
      <w:r>
        <w:t xml:space="preserve">፤ </w:t>
      </w:r>
      <w:proofErr w:type="spellStart"/>
      <w:r>
        <w:t>ወምሥዋዓ</w:t>
      </w:r>
      <w:proofErr w:type="spellEnd"/>
      <w:r>
        <w:t xml:space="preserve">፡ </w:t>
      </w:r>
      <w:proofErr w:type="spellStart"/>
      <w:r>
        <w:t>በምድር</w:t>
      </w:r>
      <w:proofErr w:type="spellEnd"/>
      <w:r>
        <w:t xml:space="preserve">፡ </w:t>
      </w:r>
      <w:proofErr w:type="spellStart"/>
      <w:r>
        <w:t>ትገብር</w:t>
      </w:r>
      <w:proofErr w:type="spellEnd"/>
      <w:r>
        <w:t xml:space="preserve">፡ </w:t>
      </w:r>
      <w:proofErr w:type="spellStart"/>
      <w:r>
        <w:t>ሊተ</w:t>
      </w:r>
      <w:proofErr w:type="spellEnd"/>
      <w:r>
        <w:t xml:space="preserve">፡ </w:t>
      </w:r>
      <w:proofErr w:type="spellStart"/>
      <w:r>
        <w:t>ወትሠውዕ</w:t>
      </w:r>
      <w:proofErr w:type="spellEnd"/>
      <w:r>
        <w:t xml:space="preserve">፡ </w:t>
      </w:r>
      <w:proofErr w:type="spellStart"/>
      <w:r>
        <w:t>ላዕሌሁ</w:t>
      </w:r>
      <w:proofErr w:type="spellEnd"/>
      <w:r>
        <w:t xml:space="preserve">፡ </w:t>
      </w:r>
      <w:proofErr w:type="spellStart"/>
      <w:r>
        <w:t>መሥዋዕተከ</w:t>
      </w:r>
      <w:proofErr w:type="spellEnd"/>
      <w:r>
        <w:t xml:space="preserve">፡ </w:t>
      </w:r>
      <w:proofErr w:type="spellStart"/>
      <w:r>
        <w:t>ወሰላመከ</w:t>
      </w:r>
      <w:proofErr w:type="spellEnd"/>
      <w:r>
        <w:t xml:space="preserve">፡ </w:t>
      </w:r>
      <w:proofErr w:type="spellStart"/>
      <w:r>
        <w:t>አባግዒከ</w:t>
      </w:r>
      <w:proofErr w:type="spellEnd"/>
      <w:r>
        <w:t xml:space="preserve">፡ </w:t>
      </w:r>
      <w:proofErr w:type="spellStart"/>
      <w:r>
        <w:t>ወአልሕምቲ</w:t>
      </w:r>
      <w:proofErr w:type="spellEnd"/>
      <w:r>
        <w:t xml:space="preserve">(ከ)፡ </w:t>
      </w:r>
      <w:proofErr w:type="spellStart"/>
      <w:r>
        <w:t>በኵሉ</w:t>
      </w:r>
      <w:proofErr w:type="spellEnd"/>
      <w:r>
        <w:t xml:space="preserve">፡ </w:t>
      </w:r>
      <w:proofErr w:type="spellStart"/>
      <w:r>
        <w:t>መካን</w:t>
      </w:r>
      <w:proofErr w:type="spellEnd"/>
      <w:r>
        <w:t xml:space="preserve">፡ </w:t>
      </w:r>
      <w:proofErr w:type="spellStart"/>
      <w:r>
        <w:t>ዘኀበ</w:t>
      </w:r>
      <w:proofErr w:type="spellEnd"/>
      <w:r>
        <w:t xml:space="preserve">፡ </w:t>
      </w:r>
      <w:proofErr w:type="spellStart"/>
      <w:r>
        <w:t>ተዘክረ</w:t>
      </w:r>
      <w:proofErr w:type="spellEnd"/>
      <w:r>
        <w:t xml:space="preserve">፡ </w:t>
      </w:r>
      <w:proofErr w:type="spellStart"/>
      <w:r>
        <w:t>ስምየ</w:t>
      </w:r>
      <w:proofErr w:type="spellEnd"/>
      <w:r>
        <w:t xml:space="preserve">፡ </w:t>
      </w:r>
      <w:proofErr w:type="spellStart"/>
      <w:r>
        <w:t>እወጽ</w:t>
      </w:r>
      <w:proofErr w:type="spellEnd"/>
    </w:p>
    <w:p w14:paraId="7F9E464D" w14:textId="1F0D4184" w:rsidR="001334AB" w:rsidRDefault="00000000">
      <w:r>
        <w:t>image name: Exodus in EMML7865 image_098.jpg</w:t>
      </w:r>
      <w:r w:rsidR="003120D8">
        <w:t xml:space="preserve"> </w:t>
      </w:r>
      <w:r>
        <w:t>original page number: 27</w:t>
      </w:r>
    </w:p>
    <w:p w14:paraId="6393ED52" w14:textId="4F2A6ADB" w:rsidR="00684333" w:rsidRDefault="00000000">
      <w:r>
        <w:t xml:space="preserve">እ፡ </w:t>
      </w:r>
      <w:proofErr w:type="spellStart"/>
      <w:r>
        <w:t>ኀቤከ</w:t>
      </w:r>
      <w:proofErr w:type="spellEnd"/>
      <w:r>
        <w:t xml:space="preserve">፡ </w:t>
      </w:r>
      <w:proofErr w:type="spellStart"/>
      <w:r>
        <w:t>ወእባርከከ</w:t>
      </w:r>
      <w:proofErr w:type="spellEnd"/>
      <w:r>
        <w:t xml:space="preserve">፡ </w:t>
      </w:r>
      <w:proofErr w:type="spellStart"/>
      <w:r>
        <w:t>ወለአመ</w:t>
      </w:r>
      <w:proofErr w:type="spellEnd"/>
      <w:r>
        <w:t xml:space="preserve">፡ </w:t>
      </w:r>
      <w:proofErr w:type="spellStart"/>
      <w:r>
        <w:t>ገበርከ</w:t>
      </w:r>
      <w:proofErr w:type="spellEnd"/>
      <w:r>
        <w:t xml:space="preserve">፡ </w:t>
      </w:r>
      <w:proofErr w:type="spellStart"/>
      <w:r>
        <w:t>ሊተ</w:t>
      </w:r>
      <w:proofErr w:type="spellEnd"/>
      <w:r>
        <w:t xml:space="preserve">፡ </w:t>
      </w:r>
      <w:proofErr w:type="spellStart"/>
      <w:r>
        <w:t>ምሥዋዓ</w:t>
      </w:r>
      <w:proofErr w:type="spellEnd"/>
      <w:r>
        <w:t xml:space="preserve">፡ </w:t>
      </w:r>
      <w:proofErr w:type="spellStart"/>
      <w:r>
        <w:t>እምአዕባን</w:t>
      </w:r>
      <w:proofErr w:type="spellEnd"/>
      <w:r>
        <w:t xml:space="preserve">፡ </w:t>
      </w:r>
      <w:proofErr w:type="spellStart"/>
      <w:r>
        <w:t>ወኢትንድቅ</w:t>
      </w:r>
      <w:proofErr w:type="spellEnd"/>
      <w:r>
        <w:t xml:space="preserve">፡ </w:t>
      </w:r>
      <w:proofErr w:type="spellStart"/>
      <w:r>
        <w:t>ኪያሆሙ</w:t>
      </w:r>
      <w:proofErr w:type="spellEnd"/>
      <w:r>
        <w:t xml:space="preserve">፡ ጋ[ጺ]ተ፡ </w:t>
      </w:r>
      <w:proofErr w:type="spellStart"/>
      <w:r>
        <w:t>ዘውአቱ</w:t>
      </w:r>
      <w:proofErr w:type="spellEnd"/>
      <w:r>
        <w:t xml:space="preserve">፡ </w:t>
      </w:r>
      <w:proofErr w:type="spellStart"/>
      <w:r>
        <w:t>ዕብን</w:t>
      </w:r>
      <w:proofErr w:type="spellEnd"/>
      <w:r>
        <w:t xml:space="preserve">፡ </w:t>
      </w:r>
      <w:proofErr w:type="spellStart"/>
      <w:r>
        <w:t>ዘተወቅረ</w:t>
      </w:r>
      <w:proofErr w:type="spellEnd"/>
      <w:r>
        <w:t xml:space="preserve">፡ </w:t>
      </w:r>
      <w:proofErr w:type="spellStart"/>
      <w:r>
        <w:t>እስመ</w:t>
      </w:r>
      <w:proofErr w:type="spellEnd"/>
      <w:r>
        <w:t xml:space="preserve">፡ </w:t>
      </w:r>
      <w:proofErr w:type="spellStart"/>
      <w:r>
        <w:t>መጥባሕተከ</w:t>
      </w:r>
      <w:proofErr w:type="spellEnd"/>
      <w:r>
        <w:t xml:space="preserve">፡ </w:t>
      </w:r>
      <w:proofErr w:type="spellStart"/>
      <w:r>
        <w:t>ወደይከ</w:t>
      </w:r>
      <w:proofErr w:type="spellEnd"/>
      <w:r>
        <w:t xml:space="preserve">፡ </w:t>
      </w:r>
      <w:proofErr w:type="spellStart"/>
      <w:r>
        <w:t>ላዕሌሃ</w:t>
      </w:r>
      <w:proofErr w:type="spellEnd"/>
      <w:r>
        <w:t xml:space="preserve">፡ </w:t>
      </w:r>
      <w:proofErr w:type="spellStart"/>
      <w:r>
        <w:t>ወአርኰሰካሃ</w:t>
      </w:r>
      <w:proofErr w:type="spellEnd"/>
      <w:r>
        <w:t xml:space="preserve">፡ </w:t>
      </w:r>
      <w:proofErr w:type="spellStart"/>
      <w:r>
        <w:t>ወኢታዕርግ</w:t>
      </w:r>
      <w:proofErr w:type="spellEnd"/>
      <w:r>
        <w:t xml:space="preserve">፡ </w:t>
      </w:r>
      <w:proofErr w:type="spellStart"/>
      <w:r>
        <w:t>መሥዋዕተ</w:t>
      </w:r>
      <w:proofErr w:type="spellEnd"/>
      <w:r>
        <w:t xml:space="preserve">፡ </w:t>
      </w:r>
      <w:proofErr w:type="spellStart"/>
      <w:r>
        <w:t>ላዕሌሁ</w:t>
      </w:r>
      <w:proofErr w:type="spellEnd"/>
      <w:r>
        <w:t xml:space="preserve">፡ </w:t>
      </w:r>
      <w:proofErr w:type="spellStart"/>
      <w:r>
        <w:t>ዲበ</w:t>
      </w:r>
      <w:proofErr w:type="spellEnd"/>
      <w:r>
        <w:t xml:space="preserve">፡ </w:t>
      </w:r>
      <w:proofErr w:type="spellStart"/>
      <w:proofErr w:type="gramStart"/>
      <w:r>
        <w:t>ምሥዕ</w:t>
      </w:r>
      <w:proofErr w:type="spellEnd"/>
      <w:r>
        <w:t>[</w:t>
      </w:r>
      <w:proofErr w:type="gramEnd"/>
      <w:r>
        <w:t xml:space="preserve">፡] </w:t>
      </w:r>
      <w:proofErr w:type="spellStart"/>
      <w:r>
        <w:t>እላ</w:t>
      </w:r>
      <w:proofErr w:type="spellEnd"/>
      <w:r>
        <w:t xml:space="preserve">፡ </w:t>
      </w:r>
      <w:proofErr w:type="spellStart"/>
      <w:r>
        <w:t>እንዘ</w:t>
      </w:r>
      <w:proofErr w:type="spellEnd"/>
      <w:r>
        <w:t xml:space="preserve">፡ </w:t>
      </w:r>
      <w:proofErr w:type="spellStart"/>
      <w:r>
        <w:t>ኢትከሥት</w:t>
      </w:r>
      <w:proofErr w:type="spellEnd"/>
      <w:r>
        <w:t xml:space="preserve">፡ </w:t>
      </w:r>
      <w:proofErr w:type="spellStart"/>
      <w:r>
        <w:t>ዕርቃነከ</w:t>
      </w:r>
      <w:proofErr w:type="spellEnd"/>
      <w:r>
        <w:t xml:space="preserve">፡ </w:t>
      </w:r>
      <w:proofErr w:type="spellStart"/>
      <w:r>
        <w:t>ላዕሌሁ</w:t>
      </w:r>
      <w:proofErr w:type="spellEnd"/>
      <w:r>
        <w:t xml:space="preserve">፨ </w:t>
      </w:r>
    </w:p>
    <w:sectPr w:rsidR="00684333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34AB"/>
    <w:rsid w:val="001334AB"/>
    <w:rsid w:val="002E1ABB"/>
    <w:rsid w:val="003120D8"/>
    <w:rsid w:val="0068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B3E51"/>
  <w15:docId w15:val="{CCDBADDE-C4BC-4838-88A3-13C6729A7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Ralph Lee</cp:lastModifiedBy>
  <cp:revision>2</cp:revision>
  <dcterms:created xsi:type="dcterms:W3CDTF">2025-06-12T16:19:00Z</dcterms:created>
  <dcterms:modified xsi:type="dcterms:W3CDTF">2025-06-12T16:32:00Z</dcterms:modified>
</cp:coreProperties>
</file>